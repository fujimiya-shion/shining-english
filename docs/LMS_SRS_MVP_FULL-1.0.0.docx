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0C047">
      <w:pPr>
        <w:jc w:val="center"/>
      </w:pPr>
      <w:r>
        <w:rPr>
          <w:b/>
          <w:sz w:val="44"/>
        </w:rPr>
        <w:t>SOFTWARE REQUIREMENT SPECIFICATION (SRS)</w:t>
      </w:r>
      <w:r>
        <w:rPr>
          <w:b/>
          <w:sz w:val="44"/>
        </w:rPr>
        <w:br w:type="textWrapping"/>
      </w:r>
      <w:r>
        <w:rPr>
          <w:b/>
          <w:sz w:val="44"/>
        </w:rPr>
        <w:t>LMS MVP SYSTEM</w:t>
      </w:r>
    </w:p>
    <w:p w14:paraId="08E6BAE9">
      <w:pPr>
        <w:jc w:val="center"/>
      </w:pPr>
      <w:r>
        <w:t xml:space="preserve">Phiên bản: 1.0  |  Ngày: </w:t>
      </w:r>
      <w:r>
        <w:rPr>
          <w:rFonts w:hint="default"/>
          <w:lang w:val="en-US"/>
        </w:rPr>
        <w:t>07</w:t>
      </w:r>
      <w:r>
        <w:t>-02-</w:t>
      </w:r>
      <w:r>
        <w:rPr>
          <w:rFonts w:hint="default"/>
          <w:lang w:val="en-US"/>
        </w:rPr>
        <w:t xml:space="preserve">2026 </w:t>
      </w:r>
      <w:bookmarkStart w:id="0" w:name="_GoBack"/>
      <w:bookmarkEnd w:id="0"/>
      <w:r>
        <w:t>|  Trạng thái: Draft</w:t>
      </w:r>
    </w:p>
    <w:p w14:paraId="36A3D256"/>
    <w:p w14:paraId="217E248D">
      <w:pPr>
        <w:pStyle w:val="2"/>
      </w:pPr>
      <w:r>
        <w:rPr>
          <w:sz w:val="30"/>
        </w:rPr>
        <w:t>1. Tổng quan</w:t>
      </w:r>
    </w:p>
    <w:p w14:paraId="0989673F">
      <w:pPr>
        <w:spacing w:after="120"/>
      </w:pPr>
      <w:r>
        <w:t>Tài liệu này mô tả yêu cầu nghiệp vụ và kỹ thuật cho hệ thống LMS ở giai đoạn MVP.</w:t>
      </w:r>
    </w:p>
    <w:p w14:paraId="03057681">
      <w:pPr>
        <w:spacing w:after="120"/>
      </w:pPr>
      <w:r>
        <w:t>MVP tập trung vào: học video, làm quiz, tích sao và đổi sao để mở/đọc bài giảng miễn phí.</w:t>
      </w:r>
    </w:p>
    <w:p w14:paraId="6DD05C85">
      <w:pPr>
        <w:pStyle w:val="3"/>
      </w:pPr>
      <w:r>
        <w:rPr>
          <w:sz w:val="26"/>
        </w:rPr>
        <w:t>1.1 Đối tượng đọc (khách hàng đọc được)</w:t>
      </w:r>
    </w:p>
    <w:p w14:paraId="64E06A0F">
      <w:r>
        <w:t>• Khách hàng / Chủ dự án</w:t>
      </w:r>
    </w:p>
    <w:p w14:paraId="0CE477FC">
      <w:r>
        <w:t>• Product Owner / BA</w:t>
      </w:r>
    </w:p>
    <w:p w14:paraId="76A7367D">
      <w:r>
        <w:t>• Developer</w:t>
      </w:r>
    </w:p>
    <w:p w14:paraId="28B88E68">
      <w:r>
        <w:t>• QA / Tester</w:t>
      </w:r>
    </w:p>
    <w:p w14:paraId="2A7DEF7B">
      <w:r>
        <w:t>• UI/UX Designer</w:t>
      </w:r>
    </w:p>
    <w:p w14:paraId="6EDA6BA0">
      <w:pPr>
        <w:pStyle w:val="3"/>
      </w:pPr>
      <w:r>
        <w:rPr>
          <w:sz w:val="26"/>
        </w:rPr>
        <w:t>1.2 Phạm vi MVP</w:t>
      </w:r>
    </w:p>
    <w:p w14:paraId="585AD9A3">
      <w:r>
        <w:t>Bao gồm:</w:t>
      </w:r>
    </w:p>
    <w:p w14:paraId="70C77F71">
      <w:r>
        <w:t>• Video Learning (có thể skip, lưu progress)</w:t>
      </w:r>
    </w:p>
    <w:p w14:paraId="400BB488">
      <w:r>
        <w:t>• Quiz (có bài có quiz / có bài không; pass &gt;= 80%)</w:t>
      </w:r>
    </w:p>
    <w:p w14:paraId="67DA0B2C">
      <w:r>
        <w:t>• Star System (tính sao theo hoàn thành)</w:t>
      </w:r>
    </w:p>
    <w:p w14:paraId="642EA1CD">
      <w:r>
        <w:t>• Free Module Exchange (đổi sao để đọc bài miễn phí)</w:t>
      </w:r>
    </w:p>
    <w:p w14:paraId="3CCE34A9">
      <w:r>
        <w:t>Không bao gồm (ngoài MVP):</w:t>
      </w:r>
    </w:p>
    <w:p w14:paraId="28AF6A6C">
      <w:r>
        <w:t>• Thanh toán, chứng chỉ, chat, gamification nâng cao</w:t>
      </w:r>
    </w:p>
    <w:p w14:paraId="7569A364">
      <w:pPr>
        <w:pStyle w:val="2"/>
      </w:pPr>
      <w:r>
        <w:rPr>
          <w:sz w:val="30"/>
        </w:rPr>
        <w:t>2. Actors</w:t>
      </w:r>
    </w:p>
    <w:p w14:paraId="1B1EBC2B">
      <w:pPr>
        <w:pStyle w:val="3"/>
      </w:pPr>
      <w:r>
        <w:rPr>
          <w:sz w:val="26"/>
        </w:rPr>
        <w:t>2.1 Học viên</w:t>
      </w:r>
    </w:p>
    <w:p w14:paraId="5ED0DA05">
      <w:pPr>
        <w:spacing w:after="120"/>
      </w:pPr>
      <w:r>
        <w:t>Học viên là người học: xem video, làm quiz, nhận sao và đổi sao mở bài miễn phí.</w:t>
      </w:r>
    </w:p>
    <w:p w14:paraId="00F8FD2F">
      <w:pPr>
        <w:pStyle w:val="3"/>
      </w:pPr>
      <w:r>
        <w:rPr>
          <w:sz w:val="26"/>
        </w:rPr>
        <w:t>2.2 Admin</w:t>
      </w:r>
    </w:p>
    <w:p w14:paraId="1ADE1AA0">
      <w:pPr>
        <w:spacing w:after="120"/>
      </w:pPr>
      <w:r>
        <w:t>Admin quản trị nội dung: tạo khóa học, bài học, upload video, tạo quiz và cấu hình sao.</w:t>
      </w:r>
    </w:p>
    <w:p w14:paraId="6E2B538C">
      <w:pPr>
        <w:pStyle w:val="2"/>
      </w:pPr>
      <w:r>
        <w:rPr>
          <w:sz w:val="30"/>
        </w:rPr>
        <w:t>3. User Flow (luồng sử dụng)</w:t>
      </w:r>
    </w:p>
    <w:p w14:paraId="0D7D1F71">
      <w:pPr>
        <w:spacing w:after="120"/>
      </w:pPr>
      <w:r>
        <w:t>Đăng ký/Đăng nhập → Chọn khóa → Chọn bài → Xem video → (Nếu có) làm quiz → Nhận sao → Đổi sao mở bài miễn phí.</w:t>
      </w:r>
    </w:p>
    <w:p w14:paraId="27D2B8B6">
      <w:pPr>
        <w:spacing w:after="120"/>
      </w:pPr>
      <w:r>
        <w:t>Nếu quiz &lt; 80%: học viên có thể làm lại quiz cho đến khi pass.</w:t>
      </w:r>
    </w:p>
    <w:p w14:paraId="2B2F797D">
      <w:pPr>
        <w:pStyle w:val="2"/>
      </w:pPr>
      <w:r>
        <w:rPr>
          <w:sz w:val="30"/>
        </w:rPr>
        <w:t>4. Business Rules (quy tắc nghiệp vụ)</w:t>
      </w:r>
    </w:p>
    <w:p w14:paraId="4B8956AF">
      <w:r>
        <w:t>• BR-01: Một bài học có thể có quiz hoặc không có quiz.</w:t>
      </w:r>
    </w:p>
    <w:p w14:paraId="7EB58744">
      <w:r>
        <w:t>• BR-02: Quiz đạt từ 80% trở lên được coi là pass (qua bài).</w:t>
      </w:r>
    </w:p>
    <w:p w14:paraId="57BCDAE2">
      <w:r>
        <w:t>• BR-03: Video cho phép skip, nhưng hệ thống vẫn lưu progress xem video.</w:t>
      </w:r>
    </w:p>
    <w:p w14:paraId="1A947AE8">
      <w:r>
        <w:t>• BR-04: Sao được tính dựa trên việc học đầy đủ và làm quiz đầy đủ.</w:t>
      </w:r>
    </w:p>
    <w:p w14:paraId="2AA68F3D">
      <w:r>
        <w:t>• BR-05: Bài được mở bằng sao thuộc module miễn phí: chỉ đọc (không quiz).</w:t>
      </w:r>
    </w:p>
    <w:p w14:paraId="17ABB1FE">
      <w:r>
        <w:t>• BR-06: Sao bị trừ ngay sau khi đổi/mở bài miễn phí.</w:t>
      </w:r>
    </w:p>
    <w:p w14:paraId="5DB65AE1">
      <w:pPr>
        <w:pStyle w:val="2"/>
      </w:pPr>
      <w:r>
        <w:rPr>
          <w:sz w:val="30"/>
        </w:rPr>
        <w:t>5. Functional Requirements (yêu cầu chức năng)</w:t>
      </w:r>
    </w:p>
    <w:p w14:paraId="5A8BE8DF">
      <w:pPr>
        <w:pStyle w:val="3"/>
      </w:pPr>
      <w:r>
        <w:rPr>
          <w:sz w:val="26"/>
        </w:rPr>
        <w:t>5.1 Authentication</w:t>
      </w:r>
    </w:p>
    <w:p w14:paraId="6C2C6D6E">
      <w:r>
        <w:t>• FR-AUTH-01: Đăng ký tài khoản</w:t>
      </w:r>
    </w:p>
    <w:p w14:paraId="740D3DAA">
      <w:r>
        <w:t>• FR-AUTH-02: Đăng nhập</w:t>
      </w:r>
    </w:p>
    <w:p w14:paraId="03A0FE77">
      <w:r>
        <w:t>• FR-AUTH-03: Quên mật khẩu / đặt lại mật khẩu</w:t>
      </w:r>
    </w:p>
    <w:p w14:paraId="56641338">
      <w:pPr>
        <w:pStyle w:val="3"/>
      </w:pPr>
      <w:r>
        <w:rPr>
          <w:sz w:val="26"/>
        </w:rPr>
        <w:t>5.2 Course &amp; Lesson</w:t>
      </w:r>
    </w:p>
    <w:p w14:paraId="4C50C93E">
      <w:r>
        <w:t>• FR-CRS-01: Xem danh sách khóa học</w:t>
      </w:r>
    </w:p>
    <w:p w14:paraId="6B6DCC48">
      <w:r>
        <w:t>• FR-CRS-02: Xem chi tiết khóa học (mô tả, danh sách bài)</w:t>
      </w:r>
    </w:p>
    <w:p w14:paraId="0F09E1AD">
      <w:r>
        <w:t>• FR-LES-01: Xem danh sách bài học trong khóa</w:t>
      </w:r>
    </w:p>
    <w:p w14:paraId="1AF47F00">
      <w:r>
        <w:t>• FR-LES-02: Mỗi bài có thể có video và (tuỳ chọn) quiz</w:t>
      </w:r>
    </w:p>
    <w:p w14:paraId="2E93BC3B">
      <w:pPr>
        <w:pStyle w:val="3"/>
      </w:pPr>
      <w:r>
        <w:rPr>
          <w:sz w:val="26"/>
        </w:rPr>
        <w:t>5.3 Video Learning</w:t>
      </w:r>
    </w:p>
    <w:p w14:paraId="5DC08439">
      <w:r>
        <w:t>• FR-VID-01: Phát video bài học</w:t>
      </w:r>
    </w:p>
    <w:p w14:paraId="19229073">
      <w:r>
        <w:t>• FR-VID-02: Cho phép người học tua/skip video</w:t>
      </w:r>
    </w:p>
    <w:p w14:paraId="4B04983D">
      <w:r>
        <w:t>• FR-VID-03: Lưu progress theo thời gian đã xem (resume khi quay lại)</w:t>
      </w:r>
    </w:p>
    <w:p w14:paraId="3EB03424">
      <w:pPr>
        <w:pStyle w:val="3"/>
      </w:pPr>
      <w:r>
        <w:rPr>
          <w:sz w:val="26"/>
        </w:rPr>
        <w:t>5.4 Quiz</w:t>
      </w:r>
    </w:p>
    <w:p w14:paraId="252B6E8C">
      <w:r>
        <w:t>• FR-QZ-01: Quiz dạng trắc nghiệm (multiple choice)</w:t>
      </w:r>
    </w:p>
    <w:p w14:paraId="2F302BCB">
      <w:r>
        <w:t>• FR-QZ-02: Nộp bài và chấm điểm theo %</w:t>
      </w:r>
    </w:p>
    <w:p w14:paraId="586D82E1">
      <w:r>
        <w:t>• FR-QZ-03: Cho phép làm lại quiz (lưu lịch sử các lần làm)</w:t>
      </w:r>
    </w:p>
    <w:p w14:paraId="0B396228">
      <w:r>
        <w:t>• FR-QZ-04: Pass nếu điểm &gt;= 80%</w:t>
      </w:r>
    </w:p>
    <w:p w14:paraId="3C738134">
      <w:pPr>
        <w:pStyle w:val="3"/>
      </w:pPr>
      <w:r>
        <w:rPr>
          <w:sz w:val="26"/>
        </w:rPr>
        <w:t>5.5 Star System</w:t>
      </w:r>
    </w:p>
    <w:p w14:paraId="3F37A237">
      <w:pPr>
        <w:spacing w:after="120"/>
      </w:pPr>
      <w:r>
        <w:t>Mục tiêu: tạo động lực học tập và là 'currency' để mở bài miễn phí trong module Free.</w:t>
      </w:r>
    </w:p>
    <w:p w14:paraId="43FB2553">
      <w:r>
        <w:t>• FR-STAR-01: Cộng sao khi hoàn thành video</w:t>
      </w:r>
    </w:p>
    <w:p w14:paraId="17D1EC3E">
      <w:r>
        <w:t>• FR-STAR-02: Cộng sao khi pass quiz (nếu có quiz)</w:t>
      </w:r>
    </w:p>
    <w:p w14:paraId="0D944994">
      <w:r>
        <w:t>• FR-STAR-03: Hiển thị tổng sao ở profile</w:t>
      </w:r>
    </w:p>
    <w:p w14:paraId="6972DD33">
      <w:r>
        <w:t>• FR-STAR-04: Không cộng trùng sao cho cùng một điều kiện hoàn thành</w:t>
      </w:r>
    </w:p>
    <w:p w14:paraId="56232A18">
      <w:pPr>
        <w:pStyle w:val="3"/>
      </w:pPr>
      <w:r>
        <w:rPr>
          <w:sz w:val="26"/>
        </w:rPr>
        <w:t>5.6 Free Module Exchange</w:t>
      </w:r>
    </w:p>
    <w:p w14:paraId="288AAB53">
      <w:r>
        <w:t>• FR-FREE-01: Danh sách bài giảng miễn phí (được mở bằng sao)</w:t>
      </w:r>
    </w:p>
    <w:p w14:paraId="2505ED02">
      <w:r>
        <w:t>• FR-FREE-02: Đổi sao để mở bài: kiểm tra đủ sao → trừ sao → mở quyền đọc</w:t>
      </w:r>
    </w:p>
    <w:p w14:paraId="53433C48">
      <w:r>
        <w:t>• FR-FREE-03: Lưu lịch sử đổi sao (thời gian, số sao trừ, bài mở)</w:t>
      </w:r>
    </w:p>
    <w:p w14:paraId="5C7D6990">
      <w:pPr>
        <w:pStyle w:val="2"/>
      </w:pPr>
      <w:r>
        <w:rPr>
          <w:sz w:val="30"/>
        </w:rPr>
        <w:t>6. Acceptance Criteria (tiêu chí nghiệm thu)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B1E6B6">
        <w:tc>
          <w:tcPr>
            <w:tcW w:w="4320" w:type="dxa"/>
          </w:tcPr>
          <w:p w14:paraId="7587671C">
            <w:r>
              <w:t>Module</w:t>
            </w:r>
          </w:p>
        </w:tc>
        <w:tc>
          <w:tcPr>
            <w:tcW w:w="4320" w:type="dxa"/>
          </w:tcPr>
          <w:p w14:paraId="6C9E757D">
            <w:r>
              <w:t>Tiêu chí</w:t>
            </w:r>
          </w:p>
        </w:tc>
      </w:tr>
      <w:tr w14:paraId="7B5D3650">
        <w:tc>
          <w:tcPr>
            <w:tcW w:w="4320" w:type="dxa"/>
          </w:tcPr>
          <w:p w14:paraId="46CCE08B">
            <w:r>
              <w:t>Video</w:t>
            </w:r>
          </w:p>
        </w:tc>
        <w:tc>
          <w:tcPr>
            <w:tcW w:w="4320" w:type="dxa"/>
          </w:tcPr>
          <w:p w14:paraId="6CB96635">
            <w:r>
              <w:t>• Play được</w:t>
            </w:r>
            <w:r>
              <w:br w:type="textWrapping"/>
            </w:r>
            <w:r>
              <w:t>• Skip/Tua được</w:t>
            </w:r>
            <w:r>
              <w:br w:type="textWrapping"/>
            </w:r>
            <w:r>
              <w:t>• Lưu progress và resume đúng</w:t>
            </w:r>
          </w:p>
        </w:tc>
      </w:tr>
      <w:tr w14:paraId="41F9680D">
        <w:tc>
          <w:tcPr>
            <w:tcW w:w="4320" w:type="dxa"/>
          </w:tcPr>
          <w:p w14:paraId="67E08390">
            <w:r>
              <w:t>Quiz</w:t>
            </w:r>
          </w:p>
        </w:tc>
        <w:tc>
          <w:tcPr>
            <w:tcW w:w="4320" w:type="dxa"/>
          </w:tcPr>
          <w:p w14:paraId="3144DAB4">
            <w:r>
              <w:t>• Có % điểm sau khi submit</w:t>
            </w:r>
            <w:r>
              <w:br w:type="textWrapping"/>
            </w:r>
            <w:r>
              <w:t>• Fail có thể làm lại</w:t>
            </w:r>
            <w:r>
              <w:br w:type="textWrapping"/>
            </w:r>
            <w:r>
              <w:t>• Pass &gt;= 80% mới qua bài</w:t>
            </w:r>
          </w:p>
        </w:tc>
      </w:tr>
      <w:tr w14:paraId="7960A963">
        <w:tc>
          <w:tcPr>
            <w:tcW w:w="4320" w:type="dxa"/>
          </w:tcPr>
          <w:p w14:paraId="2541C390">
            <w:r>
              <w:t>Star</w:t>
            </w:r>
          </w:p>
        </w:tc>
        <w:tc>
          <w:tcPr>
            <w:tcW w:w="4320" w:type="dxa"/>
          </w:tcPr>
          <w:p w14:paraId="47E65431">
            <w:r>
              <w:t>• Cộng sao đúng quy tắc</w:t>
            </w:r>
            <w:r>
              <w:br w:type="textWrapping"/>
            </w:r>
            <w:r>
              <w:t>• Không cộng trùng</w:t>
            </w:r>
            <w:r>
              <w:br w:type="textWrapping"/>
            </w:r>
            <w:r>
              <w:t>• Hiển thị tổng sao đúng</w:t>
            </w:r>
          </w:p>
        </w:tc>
      </w:tr>
      <w:tr w14:paraId="218220C8">
        <w:tc>
          <w:tcPr>
            <w:tcW w:w="4320" w:type="dxa"/>
          </w:tcPr>
          <w:p w14:paraId="56D194CF">
            <w:r>
              <w:t>Exchange</w:t>
            </w:r>
          </w:p>
        </w:tc>
        <w:tc>
          <w:tcPr>
            <w:tcW w:w="4320" w:type="dxa"/>
          </w:tcPr>
          <w:p w14:paraId="60BBCB8E">
            <w:r>
              <w:t>• Không đủ sao → báo lỗi</w:t>
            </w:r>
            <w:r>
              <w:br w:type="textWrapping"/>
            </w:r>
            <w:r>
              <w:t>• Đủ sao → trừ sao + mở bài</w:t>
            </w:r>
            <w:r>
              <w:br w:type="textWrapping"/>
            </w:r>
            <w:r>
              <w:t>• Có lịch sử đổi sao</w:t>
            </w:r>
          </w:p>
        </w:tc>
      </w:tr>
    </w:tbl>
    <w:p w14:paraId="0A13A1D3">
      <w:pPr>
        <w:pStyle w:val="2"/>
      </w:pPr>
      <w:r>
        <w:rPr>
          <w:sz w:val="30"/>
        </w:rPr>
        <w:t>7. Admin Module (quản trị)</w:t>
      </w:r>
    </w:p>
    <w:p w14:paraId="1B9AC490">
      <w:r>
        <w:t>• ADM-01: CRUD Course (tạo/sửa/xóa/ẩn/hiện)</w:t>
      </w:r>
    </w:p>
    <w:p w14:paraId="4144B471">
      <w:r>
        <w:t>• ADM-02: CRUD Lesson (gắn vào Course, set có quiz/không)</w:t>
      </w:r>
    </w:p>
    <w:p w14:paraId="6D2D4943">
      <w:r>
        <w:t>• ADM-03: Upload/đính kèm video cho Lesson</w:t>
      </w:r>
    </w:p>
    <w:p w14:paraId="3D2654A2">
      <w:r>
        <w:t>• ADM-04: CRUD Quiz (câu hỏi, đáp án đúng)</w:t>
      </w:r>
    </w:p>
    <w:p w14:paraId="12461473">
      <w:r>
        <w:t>• ADM-05: Cấu hình sao thưởng cho từng lesson (video/quiz)</w:t>
      </w:r>
    </w:p>
    <w:p w14:paraId="197EAD1A">
      <w:pPr>
        <w:pStyle w:val="2"/>
      </w:pPr>
      <w:r>
        <w:rPr>
          <w:sz w:val="30"/>
        </w:rPr>
        <w:t>8. Permission Matrix (phân quyền)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A14333">
        <w:tc>
          <w:tcPr>
            <w:tcW w:w="2880" w:type="dxa"/>
          </w:tcPr>
          <w:p w14:paraId="32A5C3FB">
            <w:r>
              <w:t>Tính năng</w:t>
            </w:r>
          </w:p>
        </w:tc>
        <w:tc>
          <w:tcPr>
            <w:tcW w:w="2880" w:type="dxa"/>
          </w:tcPr>
          <w:p w14:paraId="6D4A9995">
            <w:r>
              <w:t>Học viên</w:t>
            </w:r>
          </w:p>
        </w:tc>
        <w:tc>
          <w:tcPr>
            <w:tcW w:w="2880" w:type="dxa"/>
          </w:tcPr>
          <w:p w14:paraId="3D78E4BD">
            <w:r>
              <w:t>Admin</w:t>
            </w:r>
          </w:p>
        </w:tc>
      </w:tr>
      <w:tr w14:paraId="557AB1A6">
        <w:tc>
          <w:tcPr>
            <w:tcW w:w="2880" w:type="dxa"/>
          </w:tcPr>
          <w:p w14:paraId="589ADB32">
            <w:r>
              <w:t>Xem khóa học/bài học</w:t>
            </w:r>
          </w:p>
        </w:tc>
        <w:tc>
          <w:tcPr>
            <w:tcW w:w="2880" w:type="dxa"/>
          </w:tcPr>
          <w:p w14:paraId="6987F362">
            <w:r>
              <w:t>✓</w:t>
            </w:r>
          </w:p>
        </w:tc>
        <w:tc>
          <w:tcPr>
            <w:tcW w:w="2880" w:type="dxa"/>
          </w:tcPr>
          <w:p w14:paraId="5FC1FDC3">
            <w:r>
              <w:t>✓</w:t>
            </w:r>
          </w:p>
        </w:tc>
      </w:tr>
      <w:tr w14:paraId="29A24222">
        <w:tc>
          <w:tcPr>
            <w:tcW w:w="2880" w:type="dxa"/>
          </w:tcPr>
          <w:p w14:paraId="02476E74">
            <w:r>
              <w:t>Học video</w:t>
            </w:r>
          </w:p>
        </w:tc>
        <w:tc>
          <w:tcPr>
            <w:tcW w:w="2880" w:type="dxa"/>
          </w:tcPr>
          <w:p w14:paraId="4CA7A775">
            <w:r>
              <w:t>✓</w:t>
            </w:r>
          </w:p>
        </w:tc>
        <w:tc>
          <w:tcPr>
            <w:tcW w:w="2880" w:type="dxa"/>
          </w:tcPr>
          <w:p w14:paraId="7EF44048">
            <w:r>
              <w:t>✓ (preview)</w:t>
            </w:r>
          </w:p>
        </w:tc>
      </w:tr>
      <w:tr w14:paraId="533C8816">
        <w:tc>
          <w:tcPr>
            <w:tcW w:w="2880" w:type="dxa"/>
          </w:tcPr>
          <w:p w14:paraId="6F17922F">
            <w:r>
              <w:t>Làm quiz</w:t>
            </w:r>
          </w:p>
        </w:tc>
        <w:tc>
          <w:tcPr>
            <w:tcW w:w="2880" w:type="dxa"/>
          </w:tcPr>
          <w:p w14:paraId="51C39F4E">
            <w:r>
              <w:t>✓</w:t>
            </w:r>
          </w:p>
        </w:tc>
        <w:tc>
          <w:tcPr>
            <w:tcW w:w="2880" w:type="dxa"/>
          </w:tcPr>
          <w:p w14:paraId="0FC4A5D2">
            <w:r>
              <w:t>✓ (test)</w:t>
            </w:r>
          </w:p>
        </w:tc>
      </w:tr>
      <w:tr w14:paraId="707B72C0">
        <w:tc>
          <w:tcPr>
            <w:tcW w:w="2880" w:type="dxa"/>
          </w:tcPr>
          <w:p w14:paraId="7D1D00FA">
            <w:r>
              <w:t>Tích sao / xem sao</w:t>
            </w:r>
          </w:p>
        </w:tc>
        <w:tc>
          <w:tcPr>
            <w:tcW w:w="2880" w:type="dxa"/>
          </w:tcPr>
          <w:p w14:paraId="56905D6E">
            <w:r>
              <w:t>✓</w:t>
            </w:r>
          </w:p>
        </w:tc>
        <w:tc>
          <w:tcPr>
            <w:tcW w:w="2880" w:type="dxa"/>
          </w:tcPr>
          <w:p w14:paraId="4594ABDC">
            <w:r>
              <w:t>✓ (view)</w:t>
            </w:r>
          </w:p>
        </w:tc>
      </w:tr>
      <w:tr w14:paraId="55000AB0">
        <w:tc>
          <w:tcPr>
            <w:tcW w:w="2880" w:type="dxa"/>
          </w:tcPr>
          <w:p w14:paraId="18BB9216">
            <w:r>
              <w:t>Đổi sao mở bài miễn phí</w:t>
            </w:r>
          </w:p>
        </w:tc>
        <w:tc>
          <w:tcPr>
            <w:tcW w:w="2880" w:type="dxa"/>
          </w:tcPr>
          <w:p w14:paraId="5CED3EF1">
            <w:r>
              <w:t>✓</w:t>
            </w:r>
          </w:p>
        </w:tc>
        <w:tc>
          <w:tcPr>
            <w:tcW w:w="2880" w:type="dxa"/>
          </w:tcPr>
          <w:p w14:paraId="676EAC61">
            <w:r>
              <w:t>✓ (view)</w:t>
            </w:r>
          </w:p>
        </w:tc>
      </w:tr>
      <w:tr w14:paraId="6B163C58">
        <w:tc>
          <w:tcPr>
            <w:tcW w:w="2880" w:type="dxa"/>
          </w:tcPr>
          <w:p w14:paraId="47D362AA">
            <w:r>
              <w:t>CRUD Course/Lesson</w:t>
            </w:r>
          </w:p>
        </w:tc>
        <w:tc>
          <w:tcPr>
            <w:tcW w:w="2880" w:type="dxa"/>
          </w:tcPr>
          <w:p w14:paraId="73305108">
            <w:r>
              <w:t>—</w:t>
            </w:r>
          </w:p>
        </w:tc>
        <w:tc>
          <w:tcPr>
            <w:tcW w:w="2880" w:type="dxa"/>
          </w:tcPr>
          <w:p w14:paraId="12602791">
            <w:r>
              <w:t>✓</w:t>
            </w:r>
          </w:p>
        </w:tc>
      </w:tr>
      <w:tr w14:paraId="43C6B297">
        <w:tc>
          <w:tcPr>
            <w:tcW w:w="2880" w:type="dxa"/>
          </w:tcPr>
          <w:p w14:paraId="1FA356D7">
            <w:r>
              <w:t>Upload video</w:t>
            </w:r>
          </w:p>
        </w:tc>
        <w:tc>
          <w:tcPr>
            <w:tcW w:w="2880" w:type="dxa"/>
          </w:tcPr>
          <w:p w14:paraId="1CA5B736">
            <w:r>
              <w:t>—</w:t>
            </w:r>
          </w:p>
        </w:tc>
        <w:tc>
          <w:tcPr>
            <w:tcW w:w="2880" w:type="dxa"/>
          </w:tcPr>
          <w:p w14:paraId="3E63D28B">
            <w:r>
              <w:t>✓</w:t>
            </w:r>
          </w:p>
        </w:tc>
      </w:tr>
      <w:tr w14:paraId="669B3DDF">
        <w:tc>
          <w:tcPr>
            <w:tcW w:w="2880" w:type="dxa"/>
          </w:tcPr>
          <w:p w14:paraId="6E4305F8">
            <w:r>
              <w:t>CRUD Quiz</w:t>
            </w:r>
          </w:p>
        </w:tc>
        <w:tc>
          <w:tcPr>
            <w:tcW w:w="2880" w:type="dxa"/>
          </w:tcPr>
          <w:p w14:paraId="2D7684D0">
            <w:r>
              <w:t>—</w:t>
            </w:r>
          </w:p>
        </w:tc>
        <w:tc>
          <w:tcPr>
            <w:tcW w:w="2880" w:type="dxa"/>
          </w:tcPr>
          <w:p w14:paraId="4068CC16">
            <w:r>
              <w:t>✓</w:t>
            </w:r>
          </w:p>
        </w:tc>
      </w:tr>
    </w:tbl>
    <w:p w14:paraId="227BB75A">
      <w:pPr>
        <w:pStyle w:val="2"/>
      </w:pPr>
      <w:r>
        <w:rPr>
          <w:sz w:val="30"/>
        </w:rPr>
        <w:t>9. Quy tắc tính sao (Star Calculation)</w:t>
      </w:r>
    </w:p>
    <w:p w14:paraId="7CCB5F6A">
      <w:pPr>
        <w:spacing w:after="120"/>
      </w:pPr>
      <w:r>
        <w:t>Có thể cấu hình theo từng bài, nhưng mặc định MVP đề xuất như sau: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020979">
        <w:tc>
          <w:tcPr>
            <w:tcW w:w="2160" w:type="dxa"/>
          </w:tcPr>
          <w:p w14:paraId="5A29679D">
            <w:r>
              <w:t>Điều kiện</w:t>
            </w:r>
          </w:p>
        </w:tc>
        <w:tc>
          <w:tcPr>
            <w:tcW w:w="2160" w:type="dxa"/>
          </w:tcPr>
          <w:p w14:paraId="77C3D57F">
            <w:r>
              <w:t>Sao thưởng</w:t>
            </w:r>
          </w:p>
        </w:tc>
        <w:tc>
          <w:tcPr>
            <w:tcW w:w="2160" w:type="dxa"/>
          </w:tcPr>
          <w:p w14:paraId="0080C736">
            <w:r>
              <w:t>Điều kiện hợp lệ</w:t>
            </w:r>
          </w:p>
        </w:tc>
        <w:tc>
          <w:tcPr>
            <w:tcW w:w="2160" w:type="dxa"/>
          </w:tcPr>
          <w:p w14:paraId="1D1578D8">
            <w:r>
              <w:t>Ghi chú</w:t>
            </w:r>
          </w:p>
        </w:tc>
      </w:tr>
      <w:tr w14:paraId="660A19E2">
        <w:tc>
          <w:tcPr>
            <w:tcW w:w="2160" w:type="dxa"/>
          </w:tcPr>
          <w:p w14:paraId="1B0F3FD7">
            <w:r>
              <w:t>Hoàn thành xem video</w:t>
            </w:r>
          </w:p>
        </w:tc>
        <w:tc>
          <w:tcPr>
            <w:tcW w:w="2160" w:type="dxa"/>
          </w:tcPr>
          <w:p w14:paraId="3EC0E0A0">
            <w:r>
              <w:t>+1</w:t>
            </w:r>
          </w:p>
        </w:tc>
        <w:tc>
          <w:tcPr>
            <w:tcW w:w="2160" w:type="dxa"/>
          </w:tcPr>
          <w:p w14:paraId="2A4C3A30">
            <w:r>
              <w:t>progress &gt;= 95% (config)</w:t>
            </w:r>
          </w:p>
        </w:tc>
        <w:tc>
          <w:tcPr>
            <w:tcW w:w="2160" w:type="dxa"/>
          </w:tcPr>
          <w:p w14:paraId="748131C8">
            <w:r>
              <w:t>Cho phép skip nhưng cần đạt ngưỡng progress</w:t>
            </w:r>
          </w:p>
        </w:tc>
      </w:tr>
      <w:tr w14:paraId="34AD1C22">
        <w:tc>
          <w:tcPr>
            <w:tcW w:w="2160" w:type="dxa"/>
          </w:tcPr>
          <w:p w14:paraId="19142865">
            <w:r>
              <w:t>Pass quiz</w:t>
            </w:r>
          </w:p>
        </w:tc>
        <w:tc>
          <w:tcPr>
            <w:tcW w:w="2160" w:type="dxa"/>
          </w:tcPr>
          <w:p w14:paraId="42E9EB45">
            <w:r>
              <w:t>+2</w:t>
            </w:r>
          </w:p>
        </w:tc>
        <w:tc>
          <w:tcPr>
            <w:tcW w:w="2160" w:type="dxa"/>
          </w:tcPr>
          <w:p w14:paraId="16646068">
            <w:r>
              <w:t>score &gt;= 80%</w:t>
            </w:r>
          </w:p>
        </w:tc>
        <w:tc>
          <w:tcPr>
            <w:tcW w:w="2160" w:type="dxa"/>
          </w:tcPr>
          <w:p w14:paraId="57C2A03D">
            <w:r>
              <w:t>Nếu lesson có quiz</w:t>
            </w:r>
          </w:p>
        </w:tc>
      </w:tr>
    </w:tbl>
    <w:p w14:paraId="0C8A2157">
      <w:pPr>
        <w:pStyle w:val="2"/>
      </w:pPr>
      <w:r>
        <w:rPr>
          <w:sz w:val="30"/>
        </w:rPr>
        <w:t>10. Database Design (Draft)</w:t>
      </w:r>
    </w:p>
    <w:p w14:paraId="4B5B5D9B">
      <w:pPr>
        <w:spacing w:after="120"/>
      </w:pPr>
      <w:r>
        <w:t>Bảng dưới đây là bản nháp cho MVP (có thể điều chỉnh theo kiến trúc hệ thống).</w:t>
      </w:r>
    </w:p>
    <w:p w14:paraId="57FB062A">
      <w:pPr>
        <w:pStyle w:val="3"/>
      </w:pPr>
      <w:r>
        <w:rPr>
          <w:sz w:val="26"/>
        </w:rPr>
        <w:t>10.1. Table: users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4EA079">
        <w:tc>
          <w:tcPr>
            <w:tcW w:w="2880" w:type="dxa"/>
          </w:tcPr>
          <w:p w14:paraId="261C946E">
            <w:r>
              <w:t>Field</w:t>
            </w:r>
          </w:p>
        </w:tc>
        <w:tc>
          <w:tcPr>
            <w:tcW w:w="2880" w:type="dxa"/>
          </w:tcPr>
          <w:p w14:paraId="3FD12D9E">
            <w:r>
              <w:t>Type</w:t>
            </w:r>
          </w:p>
        </w:tc>
        <w:tc>
          <w:tcPr>
            <w:tcW w:w="2880" w:type="dxa"/>
          </w:tcPr>
          <w:p w14:paraId="687717D4">
            <w:r>
              <w:t>Notes</w:t>
            </w:r>
          </w:p>
        </w:tc>
      </w:tr>
      <w:tr w14:paraId="6E167324">
        <w:tc>
          <w:tcPr>
            <w:tcW w:w="2880" w:type="dxa"/>
          </w:tcPr>
          <w:p w14:paraId="5089A5A1">
            <w:r>
              <w:t>id</w:t>
            </w:r>
          </w:p>
        </w:tc>
        <w:tc>
          <w:tcPr>
            <w:tcW w:w="2880" w:type="dxa"/>
          </w:tcPr>
          <w:p w14:paraId="273F49B7">
            <w:r>
              <w:t>BIGINT PK</w:t>
            </w:r>
          </w:p>
        </w:tc>
        <w:tc>
          <w:tcPr>
            <w:tcW w:w="2880" w:type="dxa"/>
          </w:tcPr>
          <w:p w14:paraId="6C6B6413">
            <w:r>
              <w:t>User ID</w:t>
            </w:r>
          </w:p>
        </w:tc>
      </w:tr>
      <w:tr w14:paraId="4951F0BE">
        <w:tc>
          <w:tcPr>
            <w:tcW w:w="2880" w:type="dxa"/>
          </w:tcPr>
          <w:p w14:paraId="039ECF5A">
            <w:r>
              <w:t>name</w:t>
            </w:r>
          </w:p>
        </w:tc>
        <w:tc>
          <w:tcPr>
            <w:tcW w:w="2880" w:type="dxa"/>
          </w:tcPr>
          <w:p w14:paraId="4433D15F">
            <w:r>
              <w:t>VARCHAR(120)</w:t>
            </w:r>
          </w:p>
        </w:tc>
        <w:tc>
          <w:tcPr>
            <w:tcW w:w="2880" w:type="dxa"/>
          </w:tcPr>
          <w:p w14:paraId="356B7CD6">
            <w:r>
              <w:t>Tên</w:t>
            </w:r>
          </w:p>
        </w:tc>
      </w:tr>
      <w:tr w14:paraId="623EACD1">
        <w:tc>
          <w:tcPr>
            <w:tcW w:w="2880" w:type="dxa"/>
          </w:tcPr>
          <w:p w14:paraId="4F65686D">
            <w:r>
              <w:t>email</w:t>
            </w:r>
          </w:p>
        </w:tc>
        <w:tc>
          <w:tcPr>
            <w:tcW w:w="2880" w:type="dxa"/>
          </w:tcPr>
          <w:p w14:paraId="10B6BD28">
            <w:r>
              <w:t>VARCHAR(190) UNIQUE</w:t>
            </w:r>
          </w:p>
        </w:tc>
        <w:tc>
          <w:tcPr>
            <w:tcW w:w="2880" w:type="dxa"/>
          </w:tcPr>
          <w:p w14:paraId="5805BCC0">
            <w:r>
              <w:t>Email</w:t>
            </w:r>
          </w:p>
        </w:tc>
      </w:tr>
      <w:tr w14:paraId="1A9D6AA1">
        <w:tc>
          <w:tcPr>
            <w:tcW w:w="2880" w:type="dxa"/>
          </w:tcPr>
          <w:p w14:paraId="2238A3E1">
            <w:r>
              <w:t>password_hash</w:t>
            </w:r>
          </w:p>
        </w:tc>
        <w:tc>
          <w:tcPr>
            <w:tcW w:w="2880" w:type="dxa"/>
          </w:tcPr>
          <w:p w14:paraId="07E27748">
            <w:r>
              <w:t>VARCHAR(255)</w:t>
            </w:r>
          </w:p>
        </w:tc>
        <w:tc>
          <w:tcPr>
            <w:tcW w:w="2880" w:type="dxa"/>
          </w:tcPr>
          <w:p w14:paraId="09E7EBA1">
            <w:r>
              <w:t>Mật khẩu hash</w:t>
            </w:r>
          </w:p>
        </w:tc>
      </w:tr>
      <w:tr w14:paraId="34F89CB9">
        <w:tc>
          <w:tcPr>
            <w:tcW w:w="2880" w:type="dxa"/>
          </w:tcPr>
          <w:p w14:paraId="351612DD">
            <w:r>
              <w:t>stars_balance</w:t>
            </w:r>
          </w:p>
        </w:tc>
        <w:tc>
          <w:tcPr>
            <w:tcW w:w="2880" w:type="dxa"/>
          </w:tcPr>
          <w:p w14:paraId="34786211">
            <w:r>
              <w:t>INT</w:t>
            </w:r>
          </w:p>
        </w:tc>
        <w:tc>
          <w:tcPr>
            <w:tcW w:w="2880" w:type="dxa"/>
          </w:tcPr>
          <w:p w14:paraId="792873AD">
            <w:r>
              <w:t>Số sao hiện có</w:t>
            </w:r>
          </w:p>
        </w:tc>
      </w:tr>
      <w:tr w14:paraId="2DC01EF8">
        <w:tc>
          <w:tcPr>
            <w:tcW w:w="2880" w:type="dxa"/>
          </w:tcPr>
          <w:p w14:paraId="16FFA350">
            <w:r>
              <w:t>created_at/updated_at</w:t>
            </w:r>
          </w:p>
        </w:tc>
        <w:tc>
          <w:tcPr>
            <w:tcW w:w="2880" w:type="dxa"/>
          </w:tcPr>
          <w:p w14:paraId="063EE739">
            <w:r>
              <w:t>DATETIME</w:t>
            </w:r>
          </w:p>
        </w:tc>
        <w:tc>
          <w:tcPr>
            <w:tcW w:w="2880" w:type="dxa"/>
          </w:tcPr>
          <w:p w14:paraId="1C755846">
            <w:r>
              <w:t>Audit</w:t>
            </w:r>
          </w:p>
        </w:tc>
      </w:tr>
    </w:tbl>
    <w:p w14:paraId="53C68D06"/>
    <w:p w14:paraId="7CA77060">
      <w:pPr>
        <w:pStyle w:val="3"/>
      </w:pPr>
      <w:r>
        <w:rPr>
          <w:sz w:val="26"/>
        </w:rPr>
        <w:t>10.2. Table: courses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  <w:gridCol w:w="3149"/>
        <w:gridCol w:w="2841"/>
      </w:tblGrid>
      <w:tr w14:paraId="0F47567C">
        <w:tc>
          <w:tcPr>
            <w:tcW w:w="2880" w:type="dxa"/>
          </w:tcPr>
          <w:p w14:paraId="06F0110E">
            <w:r>
              <w:t>Field</w:t>
            </w:r>
          </w:p>
        </w:tc>
        <w:tc>
          <w:tcPr>
            <w:tcW w:w="2880" w:type="dxa"/>
          </w:tcPr>
          <w:p w14:paraId="79F73B8E">
            <w:r>
              <w:t>Type</w:t>
            </w:r>
          </w:p>
        </w:tc>
        <w:tc>
          <w:tcPr>
            <w:tcW w:w="2880" w:type="dxa"/>
          </w:tcPr>
          <w:p w14:paraId="02F30498">
            <w:r>
              <w:t>Notes</w:t>
            </w:r>
          </w:p>
        </w:tc>
      </w:tr>
      <w:tr w14:paraId="3D08C66A">
        <w:tc>
          <w:tcPr>
            <w:tcW w:w="2880" w:type="dxa"/>
          </w:tcPr>
          <w:p w14:paraId="2820B872">
            <w:r>
              <w:t>id</w:t>
            </w:r>
          </w:p>
        </w:tc>
        <w:tc>
          <w:tcPr>
            <w:tcW w:w="2880" w:type="dxa"/>
          </w:tcPr>
          <w:p w14:paraId="6B2C9974">
            <w:r>
              <w:t>BIGINT PK</w:t>
            </w:r>
          </w:p>
        </w:tc>
        <w:tc>
          <w:tcPr>
            <w:tcW w:w="2880" w:type="dxa"/>
          </w:tcPr>
          <w:p w14:paraId="379A6923">
            <w:r>
              <w:t>Course ID</w:t>
            </w:r>
          </w:p>
        </w:tc>
      </w:tr>
      <w:tr w14:paraId="387976C0">
        <w:tc>
          <w:tcPr>
            <w:tcW w:w="2880" w:type="dxa"/>
          </w:tcPr>
          <w:p w14:paraId="01F337AD">
            <w:r>
              <w:t>title</w:t>
            </w:r>
          </w:p>
        </w:tc>
        <w:tc>
          <w:tcPr>
            <w:tcW w:w="2880" w:type="dxa"/>
          </w:tcPr>
          <w:p w14:paraId="62D26975">
            <w:r>
              <w:t>VARCHAR(255)</w:t>
            </w:r>
          </w:p>
        </w:tc>
        <w:tc>
          <w:tcPr>
            <w:tcW w:w="2880" w:type="dxa"/>
          </w:tcPr>
          <w:p w14:paraId="563C8A6B">
            <w:r>
              <w:t>Tên khóa</w:t>
            </w:r>
          </w:p>
        </w:tc>
      </w:tr>
      <w:tr w14:paraId="208D1571">
        <w:tc>
          <w:tcPr>
            <w:tcW w:w="2880" w:type="dxa"/>
          </w:tcPr>
          <w:p w14:paraId="745F9291">
            <w:r>
              <w:t>description</w:t>
            </w:r>
          </w:p>
        </w:tc>
        <w:tc>
          <w:tcPr>
            <w:tcW w:w="2880" w:type="dxa"/>
          </w:tcPr>
          <w:p w14:paraId="01F4A863">
            <w:r>
              <w:t>TEXT</w:t>
            </w:r>
          </w:p>
        </w:tc>
        <w:tc>
          <w:tcPr>
            <w:tcW w:w="2880" w:type="dxa"/>
          </w:tcPr>
          <w:p w14:paraId="6048C2A2">
            <w:r>
              <w:t>Mô tả</w:t>
            </w:r>
          </w:p>
        </w:tc>
      </w:tr>
      <w:tr w14:paraId="29831CC3">
        <w:tc>
          <w:tcPr>
            <w:tcW w:w="2880" w:type="dxa"/>
          </w:tcPr>
          <w:p w14:paraId="140098CE">
            <w:r>
              <w:t>status</w:t>
            </w:r>
          </w:p>
        </w:tc>
        <w:tc>
          <w:tcPr>
            <w:tcW w:w="2880" w:type="dxa"/>
          </w:tcPr>
          <w:p w14:paraId="5E4B3365">
            <w:r>
              <w:t>ENUM(draft,published,archived)</w:t>
            </w:r>
          </w:p>
        </w:tc>
        <w:tc>
          <w:tcPr>
            <w:tcW w:w="2880" w:type="dxa"/>
          </w:tcPr>
          <w:p w14:paraId="063F003A">
            <w:r>
              <w:t>Trạng thái</w:t>
            </w:r>
          </w:p>
        </w:tc>
      </w:tr>
      <w:tr w14:paraId="7417F9E8">
        <w:tc>
          <w:tcPr>
            <w:tcW w:w="2880" w:type="dxa"/>
          </w:tcPr>
          <w:p w14:paraId="067172C1">
            <w:r>
              <w:t>created_at/updated_at</w:t>
            </w:r>
          </w:p>
        </w:tc>
        <w:tc>
          <w:tcPr>
            <w:tcW w:w="2880" w:type="dxa"/>
          </w:tcPr>
          <w:p w14:paraId="38B356C2">
            <w:r>
              <w:t>DATETIME</w:t>
            </w:r>
          </w:p>
        </w:tc>
        <w:tc>
          <w:tcPr>
            <w:tcW w:w="2880" w:type="dxa"/>
          </w:tcPr>
          <w:p w14:paraId="60C269CC">
            <w:r>
              <w:t>Audit</w:t>
            </w:r>
          </w:p>
        </w:tc>
      </w:tr>
    </w:tbl>
    <w:p w14:paraId="4182662C"/>
    <w:p w14:paraId="776D41F1">
      <w:pPr>
        <w:pStyle w:val="3"/>
      </w:pPr>
      <w:r>
        <w:rPr>
          <w:sz w:val="26"/>
        </w:rPr>
        <w:t>10.3. Table: lessons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4ACF84">
        <w:tc>
          <w:tcPr>
            <w:tcW w:w="2880" w:type="dxa"/>
          </w:tcPr>
          <w:p w14:paraId="30BC9513">
            <w:r>
              <w:t>Field</w:t>
            </w:r>
          </w:p>
        </w:tc>
        <w:tc>
          <w:tcPr>
            <w:tcW w:w="2880" w:type="dxa"/>
          </w:tcPr>
          <w:p w14:paraId="45410A33">
            <w:r>
              <w:t>Type</w:t>
            </w:r>
          </w:p>
        </w:tc>
        <w:tc>
          <w:tcPr>
            <w:tcW w:w="2880" w:type="dxa"/>
          </w:tcPr>
          <w:p w14:paraId="3D98CF64">
            <w:r>
              <w:t>Notes</w:t>
            </w:r>
          </w:p>
        </w:tc>
      </w:tr>
      <w:tr w14:paraId="6772DB82">
        <w:tc>
          <w:tcPr>
            <w:tcW w:w="2880" w:type="dxa"/>
          </w:tcPr>
          <w:p w14:paraId="5D965A08">
            <w:r>
              <w:t>id</w:t>
            </w:r>
          </w:p>
        </w:tc>
        <w:tc>
          <w:tcPr>
            <w:tcW w:w="2880" w:type="dxa"/>
          </w:tcPr>
          <w:p w14:paraId="7199C40B">
            <w:r>
              <w:t>BIGINT PK</w:t>
            </w:r>
          </w:p>
        </w:tc>
        <w:tc>
          <w:tcPr>
            <w:tcW w:w="2880" w:type="dxa"/>
          </w:tcPr>
          <w:p w14:paraId="49812FCD">
            <w:r>
              <w:t>Lesson ID</w:t>
            </w:r>
          </w:p>
        </w:tc>
      </w:tr>
      <w:tr w14:paraId="33A5DA72">
        <w:tc>
          <w:tcPr>
            <w:tcW w:w="2880" w:type="dxa"/>
          </w:tcPr>
          <w:p w14:paraId="22C9D6B9">
            <w:r>
              <w:t>course_id</w:t>
            </w:r>
          </w:p>
        </w:tc>
        <w:tc>
          <w:tcPr>
            <w:tcW w:w="2880" w:type="dxa"/>
          </w:tcPr>
          <w:p w14:paraId="42C3186A">
            <w:r>
              <w:t>BIGINT FK</w:t>
            </w:r>
          </w:p>
        </w:tc>
        <w:tc>
          <w:tcPr>
            <w:tcW w:w="2880" w:type="dxa"/>
          </w:tcPr>
          <w:p w14:paraId="6CC47B4C">
            <w:r>
              <w:t>Thuộc khóa học</w:t>
            </w:r>
          </w:p>
        </w:tc>
      </w:tr>
      <w:tr w14:paraId="4E8EF3C9">
        <w:tc>
          <w:tcPr>
            <w:tcW w:w="2880" w:type="dxa"/>
          </w:tcPr>
          <w:p w14:paraId="48C8F7B7">
            <w:r>
              <w:t>title</w:t>
            </w:r>
          </w:p>
        </w:tc>
        <w:tc>
          <w:tcPr>
            <w:tcW w:w="2880" w:type="dxa"/>
          </w:tcPr>
          <w:p w14:paraId="015646EA">
            <w:r>
              <w:t>VARCHAR(255)</w:t>
            </w:r>
          </w:p>
        </w:tc>
        <w:tc>
          <w:tcPr>
            <w:tcW w:w="2880" w:type="dxa"/>
          </w:tcPr>
          <w:p w14:paraId="734FE032">
            <w:r>
              <w:t>Tên bài</w:t>
            </w:r>
          </w:p>
        </w:tc>
      </w:tr>
      <w:tr w14:paraId="5709C2BF">
        <w:tc>
          <w:tcPr>
            <w:tcW w:w="2880" w:type="dxa"/>
          </w:tcPr>
          <w:p w14:paraId="671F5530">
            <w:r>
              <w:t>video_url</w:t>
            </w:r>
          </w:p>
        </w:tc>
        <w:tc>
          <w:tcPr>
            <w:tcW w:w="2880" w:type="dxa"/>
          </w:tcPr>
          <w:p w14:paraId="7B76F54B">
            <w:r>
              <w:t>TEXT</w:t>
            </w:r>
          </w:p>
        </w:tc>
        <w:tc>
          <w:tcPr>
            <w:tcW w:w="2880" w:type="dxa"/>
          </w:tcPr>
          <w:p w14:paraId="0769670B">
            <w:r>
              <w:t>Link video/CDN</w:t>
            </w:r>
          </w:p>
        </w:tc>
      </w:tr>
      <w:tr w14:paraId="6F27D108">
        <w:tc>
          <w:tcPr>
            <w:tcW w:w="2880" w:type="dxa"/>
          </w:tcPr>
          <w:p w14:paraId="6346D55A">
            <w:r>
              <w:t>has_quiz</w:t>
            </w:r>
          </w:p>
        </w:tc>
        <w:tc>
          <w:tcPr>
            <w:tcW w:w="2880" w:type="dxa"/>
          </w:tcPr>
          <w:p w14:paraId="1C29A54E">
            <w:r>
              <w:t>BOOL</w:t>
            </w:r>
          </w:p>
        </w:tc>
        <w:tc>
          <w:tcPr>
            <w:tcW w:w="2880" w:type="dxa"/>
          </w:tcPr>
          <w:p w14:paraId="0693F03E">
            <w:r>
              <w:t>Có quiz không</w:t>
            </w:r>
          </w:p>
        </w:tc>
      </w:tr>
      <w:tr w14:paraId="739EF625">
        <w:tc>
          <w:tcPr>
            <w:tcW w:w="2880" w:type="dxa"/>
          </w:tcPr>
          <w:p w14:paraId="78E55EFD">
            <w:r>
              <w:t>star_reward_video</w:t>
            </w:r>
          </w:p>
        </w:tc>
        <w:tc>
          <w:tcPr>
            <w:tcW w:w="2880" w:type="dxa"/>
          </w:tcPr>
          <w:p w14:paraId="2CFAB07F">
            <w:r>
              <w:t>INT</w:t>
            </w:r>
          </w:p>
        </w:tc>
        <w:tc>
          <w:tcPr>
            <w:tcW w:w="2880" w:type="dxa"/>
          </w:tcPr>
          <w:p w14:paraId="6569223B">
            <w:r>
              <w:t>Sao thưởng khi hoàn thành video</w:t>
            </w:r>
          </w:p>
        </w:tc>
      </w:tr>
      <w:tr w14:paraId="31B65ACC">
        <w:tc>
          <w:tcPr>
            <w:tcW w:w="2880" w:type="dxa"/>
          </w:tcPr>
          <w:p w14:paraId="1F9693A8">
            <w:r>
              <w:t>star_reward_quiz</w:t>
            </w:r>
          </w:p>
        </w:tc>
        <w:tc>
          <w:tcPr>
            <w:tcW w:w="2880" w:type="dxa"/>
          </w:tcPr>
          <w:p w14:paraId="228AF058">
            <w:r>
              <w:t>INT</w:t>
            </w:r>
          </w:p>
        </w:tc>
        <w:tc>
          <w:tcPr>
            <w:tcW w:w="2880" w:type="dxa"/>
          </w:tcPr>
          <w:p w14:paraId="6CB38518">
            <w:r>
              <w:t>Sao thưởng khi pass quiz</w:t>
            </w:r>
          </w:p>
        </w:tc>
      </w:tr>
      <w:tr w14:paraId="341FC3C4">
        <w:tc>
          <w:tcPr>
            <w:tcW w:w="2880" w:type="dxa"/>
          </w:tcPr>
          <w:p w14:paraId="074C666B">
            <w:r>
              <w:t>created_at/updated_at</w:t>
            </w:r>
          </w:p>
        </w:tc>
        <w:tc>
          <w:tcPr>
            <w:tcW w:w="2880" w:type="dxa"/>
          </w:tcPr>
          <w:p w14:paraId="43686A95">
            <w:r>
              <w:t>DATETIME</w:t>
            </w:r>
          </w:p>
        </w:tc>
        <w:tc>
          <w:tcPr>
            <w:tcW w:w="2880" w:type="dxa"/>
          </w:tcPr>
          <w:p w14:paraId="1191A366">
            <w:r>
              <w:t>Audit</w:t>
            </w:r>
          </w:p>
        </w:tc>
      </w:tr>
    </w:tbl>
    <w:p w14:paraId="04B94195"/>
    <w:p w14:paraId="167CFEC6">
      <w:pPr>
        <w:pStyle w:val="3"/>
      </w:pPr>
      <w:r>
        <w:rPr>
          <w:sz w:val="26"/>
        </w:rPr>
        <w:t>10.4. Table: quizzes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0A948E">
        <w:tc>
          <w:tcPr>
            <w:tcW w:w="2880" w:type="dxa"/>
          </w:tcPr>
          <w:p w14:paraId="4201EB40">
            <w:r>
              <w:t>Field</w:t>
            </w:r>
          </w:p>
        </w:tc>
        <w:tc>
          <w:tcPr>
            <w:tcW w:w="2880" w:type="dxa"/>
          </w:tcPr>
          <w:p w14:paraId="5798692F">
            <w:r>
              <w:t>Type</w:t>
            </w:r>
          </w:p>
        </w:tc>
        <w:tc>
          <w:tcPr>
            <w:tcW w:w="2880" w:type="dxa"/>
          </w:tcPr>
          <w:p w14:paraId="5B062731">
            <w:r>
              <w:t>Notes</w:t>
            </w:r>
          </w:p>
        </w:tc>
      </w:tr>
      <w:tr w14:paraId="5A8FFF51">
        <w:tc>
          <w:tcPr>
            <w:tcW w:w="2880" w:type="dxa"/>
          </w:tcPr>
          <w:p w14:paraId="03F40FF0">
            <w:r>
              <w:t>id</w:t>
            </w:r>
          </w:p>
        </w:tc>
        <w:tc>
          <w:tcPr>
            <w:tcW w:w="2880" w:type="dxa"/>
          </w:tcPr>
          <w:p w14:paraId="6F5A0F79">
            <w:r>
              <w:t>BIGINT PK</w:t>
            </w:r>
          </w:p>
        </w:tc>
        <w:tc>
          <w:tcPr>
            <w:tcW w:w="2880" w:type="dxa"/>
          </w:tcPr>
          <w:p w14:paraId="2B36136B">
            <w:r>
              <w:t>Quiz ID</w:t>
            </w:r>
          </w:p>
        </w:tc>
      </w:tr>
      <w:tr w14:paraId="3B77E41A">
        <w:tc>
          <w:tcPr>
            <w:tcW w:w="2880" w:type="dxa"/>
          </w:tcPr>
          <w:p w14:paraId="1B0AA997">
            <w:r>
              <w:t>lesson_id</w:t>
            </w:r>
          </w:p>
        </w:tc>
        <w:tc>
          <w:tcPr>
            <w:tcW w:w="2880" w:type="dxa"/>
          </w:tcPr>
          <w:p w14:paraId="602558A7">
            <w:r>
              <w:t>BIGINT FK</w:t>
            </w:r>
          </w:p>
        </w:tc>
        <w:tc>
          <w:tcPr>
            <w:tcW w:w="2880" w:type="dxa"/>
          </w:tcPr>
          <w:p w14:paraId="7A07F9D8">
            <w:r>
              <w:t>Thuộc lesson</w:t>
            </w:r>
          </w:p>
        </w:tc>
      </w:tr>
      <w:tr w14:paraId="4201A7B0">
        <w:tc>
          <w:tcPr>
            <w:tcW w:w="2880" w:type="dxa"/>
          </w:tcPr>
          <w:p w14:paraId="5E343F06">
            <w:r>
              <w:t>pass_percent</w:t>
            </w:r>
          </w:p>
        </w:tc>
        <w:tc>
          <w:tcPr>
            <w:tcW w:w="2880" w:type="dxa"/>
          </w:tcPr>
          <w:p w14:paraId="16F70E22">
            <w:r>
              <w:t>INT DEFAULT 80</w:t>
            </w:r>
          </w:p>
        </w:tc>
        <w:tc>
          <w:tcPr>
            <w:tcW w:w="2880" w:type="dxa"/>
          </w:tcPr>
          <w:p w14:paraId="7D5495D6">
            <w:r>
              <w:t>Ngưỡng qua bài</w:t>
            </w:r>
          </w:p>
        </w:tc>
      </w:tr>
      <w:tr w14:paraId="7F9580ED">
        <w:tc>
          <w:tcPr>
            <w:tcW w:w="2880" w:type="dxa"/>
          </w:tcPr>
          <w:p w14:paraId="6F25A49A">
            <w:r>
              <w:t>created_at/updated_at</w:t>
            </w:r>
          </w:p>
        </w:tc>
        <w:tc>
          <w:tcPr>
            <w:tcW w:w="2880" w:type="dxa"/>
          </w:tcPr>
          <w:p w14:paraId="56CE5F2E">
            <w:r>
              <w:t>DATETIME</w:t>
            </w:r>
          </w:p>
        </w:tc>
        <w:tc>
          <w:tcPr>
            <w:tcW w:w="2880" w:type="dxa"/>
          </w:tcPr>
          <w:p w14:paraId="0E469F17">
            <w:r>
              <w:t>Audit</w:t>
            </w:r>
          </w:p>
        </w:tc>
      </w:tr>
    </w:tbl>
    <w:p w14:paraId="7372C838"/>
    <w:p w14:paraId="4F8C296B">
      <w:pPr>
        <w:pStyle w:val="3"/>
      </w:pPr>
      <w:r>
        <w:rPr>
          <w:sz w:val="26"/>
        </w:rPr>
        <w:t>10.5. Table: quiz_questions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FA0459">
        <w:tc>
          <w:tcPr>
            <w:tcW w:w="2880" w:type="dxa"/>
          </w:tcPr>
          <w:p w14:paraId="3972BC3C">
            <w:r>
              <w:t>Field</w:t>
            </w:r>
          </w:p>
        </w:tc>
        <w:tc>
          <w:tcPr>
            <w:tcW w:w="2880" w:type="dxa"/>
          </w:tcPr>
          <w:p w14:paraId="437D126D">
            <w:r>
              <w:t>Type</w:t>
            </w:r>
          </w:p>
        </w:tc>
        <w:tc>
          <w:tcPr>
            <w:tcW w:w="2880" w:type="dxa"/>
          </w:tcPr>
          <w:p w14:paraId="03F0231E">
            <w:r>
              <w:t>Notes</w:t>
            </w:r>
          </w:p>
        </w:tc>
      </w:tr>
      <w:tr w14:paraId="45B51FD8">
        <w:tc>
          <w:tcPr>
            <w:tcW w:w="2880" w:type="dxa"/>
          </w:tcPr>
          <w:p w14:paraId="7071D569">
            <w:r>
              <w:t>id</w:t>
            </w:r>
          </w:p>
        </w:tc>
        <w:tc>
          <w:tcPr>
            <w:tcW w:w="2880" w:type="dxa"/>
          </w:tcPr>
          <w:p w14:paraId="4082DD71">
            <w:r>
              <w:t>BIGINT PK</w:t>
            </w:r>
          </w:p>
        </w:tc>
        <w:tc>
          <w:tcPr>
            <w:tcW w:w="2880" w:type="dxa"/>
          </w:tcPr>
          <w:p w14:paraId="707E6A89">
            <w:r>
              <w:t>Question ID</w:t>
            </w:r>
          </w:p>
        </w:tc>
      </w:tr>
      <w:tr w14:paraId="23876577">
        <w:tc>
          <w:tcPr>
            <w:tcW w:w="2880" w:type="dxa"/>
          </w:tcPr>
          <w:p w14:paraId="19706AF1">
            <w:r>
              <w:t>quiz_id</w:t>
            </w:r>
          </w:p>
        </w:tc>
        <w:tc>
          <w:tcPr>
            <w:tcW w:w="2880" w:type="dxa"/>
          </w:tcPr>
          <w:p w14:paraId="7B5B4D05">
            <w:r>
              <w:t>BIGINT FK</w:t>
            </w:r>
          </w:p>
        </w:tc>
        <w:tc>
          <w:tcPr>
            <w:tcW w:w="2880" w:type="dxa"/>
          </w:tcPr>
          <w:p w14:paraId="411B7697">
            <w:r>
              <w:t>Thuộc quiz</w:t>
            </w:r>
          </w:p>
        </w:tc>
      </w:tr>
      <w:tr w14:paraId="7836FAAD">
        <w:tc>
          <w:tcPr>
            <w:tcW w:w="2880" w:type="dxa"/>
          </w:tcPr>
          <w:p w14:paraId="55E2BDE4">
            <w:r>
              <w:t>content</w:t>
            </w:r>
          </w:p>
        </w:tc>
        <w:tc>
          <w:tcPr>
            <w:tcW w:w="2880" w:type="dxa"/>
          </w:tcPr>
          <w:p w14:paraId="015D7D4B">
            <w:r>
              <w:t>TEXT</w:t>
            </w:r>
          </w:p>
        </w:tc>
        <w:tc>
          <w:tcPr>
            <w:tcW w:w="2880" w:type="dxa"/>
          </w:tcPr>
          <w:p w14:paraId="22F35069">
            <w:r>
              <w:t>Câu hỏi</w:t>
            </w:r>
          </w:p>
        </w:tc>
      </w:tr>
      <w:tr w14:paraId="584A39CF">
        <w:tc>
          <w:tcPr>
            <w:tcW w:w="2880" w:type="dxa"/>
          </w:tcPr>
          <w:p w14:paraId="512B7C27">
            <w:r>
              <w:t>created_at/updated_at</w:t>
            </w:r>
          </w:p>
        </w:tc>
        <w:tc>
          <w:tcPr>
            <w:tcW w:w="2880" w:type="dxa"/>
          </w:tcPr>
          <w:p w14:paraId="4BC76066">
            <w:r>
              <w:t>DATETIME</w:t>
            </w:r>
          </w:p>
        </w:tc>
        <w:tc>
          <w:tcPr>
            <w:tcW w:w="2880" w:type="dxa"/>
          </w:tcPr>
          <w:p w14:paraId="530A5A13">
            <w:r>
              <w:t>Audit</w:t>
            </w:r>
          </w:p>
        </w:tc>
      </w:tr>
    </w:tbl>
    <w:p w14:paraId="123BD2DB"/>
    <w:p w14:paraId="1A49A49B">
      <w:pPr>
        <w:pStyle w:val="3"/>
      </w:pPr>
      <w:r>
        <w:rPr>
          <w:sz w:val="26"/>
        </w:rPr>
        <w:t>10.6. Table: quiz_answers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BEB079">
        <w:tc>
          <w:tcPr>
            <w:tcW w:w="2880" w:type="dxa"/>
          </w:tcPr>
          <w:p w14:paraId="05D78AD1">
            <w:r>
              <w:t>Field</w:t>
            </w:r>
          </w:p>
        </w:tc>
        <w:tc>
          <w:tcPr>
            <w:tcW w:w="2880" w:type="dxa"/>
          </w:tcPr>
          <w:p w14:paraId="066BE2F6">
            <w:r>
              <w:t>Type</w:t>
            </w:r>
          </w:p>
        </w:tc>
        <w:tc>
          <w:tcPr>
            <w:tcW w:w="2880" w:type="dxa"/>
          </w:tcPr>
          <w:p w14:paraId="2F32A1A3">
            <w:r>
              <w:t>Notes</w:t>
            </w:r>
          </w:p>
        </w:tc>
      </w:tr>
      <w:tr w14:paraId="1B20FDFE">
        <w:tc>
          <w:tcPr>
            <w:tcW w:w="2880" w:type="dxa"/>
          </w:tcPr>
          <w:p w14:paraId="746E9BB8">
            <w:r>
              <w:t>id</w:t>
            </w:r>
          </w:p>
        </w:tc>
        <w:tc>
          <w:tcPr>
            <w:tcW w:w="2880" w:type="dxa"/>
          </w:tcPr>
          <w:p w14:paraId="16AF38A3">
            <w:r>
              <w:t>BIGINT PK</w:t>
            </w:r>
          </w:p>
        </w:tc>
        <w:tc>
          <w:tcPr>
            <w:tcW w:w="2880" w:type="dxa"/>
          </w:tcPr>
          <w:p w14:paraId="2D26E88A">
            <w:r>
              <w:t>Answer ID</w:t>
            </w:r>
          </w:p>
        </w:tc>
      </w:tr>
      <w:tr w14:paraId="44A69D09">
        <w:tc>
          <w:tcPr>
            <w:tcW w:w="2880" w:type="dxa"/>
          </w:tcPr>
          <w:p w14:paraId="7618E69B">
            <w:r>
              <w:t>question_id</w:t>
            </w:r>
          </w:p>
        </w:tc>
        <w:tc>
          <w:tcPr>
            <w:tcW w:w="2880" w:type="dxa"/>
          </w:tcPr>
          <w:p w14:paraId="6A9F4220">
            <w:r>
              <w:t>BIGINT FK</w:t>
            </w:r>
          </w:p>
        </w:tc>
        <w:tc>
          <w:tcPr>
            <w:tcW w:w="2880" w:type="dxa"/>
          </w:tcPr>
          <w:p w14:paraId="20515F5F">
            <w:r>
              <w:t>Thuộc question</w:t>
            </w:r>
          </w:p>
        </w:tc>
      </w:tr>
      <w:tr w14:paraId="2F0A5D30">
        <w:tc>
          <w:tcPr>
            <w:tcW w:w="2880" w:type="dxa"/>
          </w:tcPr>
          <w:p w14:paraId="034A0E88">
            <w:r>
              <w:t>content</w:t>
            </w:r>
          </w:p>
        </w:tc>
        <w:tc>
          <w:tcPr>
            <w:tcW w:w="2880" w:type="dxa"/>
          </w:tcPr>
          <w:p w14:paraId="0BA6824D">
            <w:r>
              <w:t>TEXT</w:t>
            </w:r>
          </w:p>
        </w:tc>
        <w:tc>
          <w:tcPr>
            <w:tcW w:w="2880" w:type="dxa"/>
          </w:tcPr>
          <w:p w14:paraId="53725FE1">
            <w:r>
              <w:t>Đáp án</w:t>
            </w:r>
          </w:p>
        </w:tc>
      </w:tr>
      <w:tr w14:paraId="11A2D47D">
        <w:tc>
          <w:tcPr>
            <w:tcW w:w="2880" w:type="dxa"/>
          </w:tcPr>
          <w:p w14:paraId="22F1BEB4">
            <w:r>
              <w:t>is_correct</w:t>
            </w:r>
          </w:p>
        </w:tc>
        <w:tc>
          <w:tcPr>
            <w:tcW w:w="2880" w:type="dxa"/>
          </w:tcPr>
          <w:p w14:paraId="088B2EA8">
            <w:r>
              <w:t>BOOL</w:t>
            </w:r>
          </w:p>
        </w:tc>
        <w:tc>
          <w:tcPr>
            <w:tcW w:w="2880" w:type="dxa"/>
          </w:tcPr>
          <w:p w14:paraId="595DB8C5">
            <w:r>
              <w:t>Đáp án đúng?</w:t>
            </w:r>
          </w:p>
        </w:tc>
      </w:tr>
    </w:tbl>
    <w:p w14:paraId="7600526E"/>
    <w:p w14:paraId="7DFA67CB">
      <w:pPr>
        <w:pStyle w:val="3"/>
      </w:pPr>
      <w:r>
        <w:rPr>
          <w:sz w:val="26"/>
        </w:rPr>
        <w:t>10.7. Table: user_lesson_progress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678814">
        <w:tc>
          <w:tcPr>
            <w:tcW w:w="2880" w:type="dxa"/>
          </w:tcPr>
          <w:p w14:paraId="5C3B6502">
            <w:r>
              <w:t>Field</w:t>
            </w:r>
          </w:p>
        </w:tc>
        <w:tc>
          <w:tcPr>
            <w:tcW w:w="2880" w:type="dxa"/>
          </w:tcPr>
          <w:p w14:paraId="0182A0B7">
            <w:r>
              <w:t>Type</w:t>
            </w:r>
          </w:p>
        </w:tc>
        <w:tc>
          <w:tcPr>
            <w:tcW w:w="2880" w:type="dxa"/>
          </w:tcPr>
          <w:p w14:paraId="3F0124C2">
            <w:r>
              <w:t>Notes</w:t>
            </w:r>
          </w:p>
        </w:tc>
      </w:tr>
      <w:tr w14:paraId="68D738C8">
        <w:tc>
          <w:tcPr>
            <w:tcW w:w="2880" w:type="dxa"/>
          </w:tcPr>
          <w:p w14:paraId="217A30C7">
            <w:r>
              <w:t>id</w:t>
            </w:r>
          </w:p>
        </w:tc>
        <w:tc>
          <w:tcPr>
            <w:tcW w:w="2880" w:type="dxa"/>
          </w:tcPr>
          <w:p w14:paraId="42594AC1">
            <w:r>
              <w:t>BIGINT PK</w:t>
            </w:r>
          </w:p>
        </w:tc>
        <w:tc>
          <w:tcPr>
            <w:tcW w:w="2880" w:type="dxa"/>
          </w:tcPr>
          <w:p w14:paraId="16721555">
            <w:r>
              <w:t>Progress ID</w:t>
            </w:r>
          </w:p>
        </w:tc>
      </w:tr>
      <w:tr w14:paraId="19EF651C">
        <w:tc>
          <w:tcPr>
            <w:tcW w:w="2880" w:type="dxa"/>
          </w:tcPr>
          <w:p w14:paraId="5B7419B6">
            <w:r>
              <w:t>user_id</w:t>
            </w:r>
          </w:p>
        </w:tc>
        <w:tc>
          <w:tcPr>
            <w:tcW w:w="2880" w:type="dxa"/>
          </w:tcPr>
          <w:p w14:paraId="19B4F150">
            <w:r>
              <w:t>BIGINT FK</w:t>
            </w:r>
          </w:p>
        </w:tc>
        <w:tc>
          <w:tcPr>
            <w:tcW w:w="2880" w:type="dxa"/>
          </w:tcPr>
          <w:p w14:paraId="3DAC610E">
            <w:r>
              <w:t>User</w:t>
            </w:r>
          </w:p>
        </w:tc>
      </w:tr>
      <w:tr w14:paraId="28BFD597">
        <w:tc>
          <w:tcPr>
            <w:tcW w:w="2880" w:type="dxa"/>
          </w:tcPr>
          <w:p w14:paraId="4EF031B1">
            <w:r>
              <w:t>lesson_id</w:t>
            </w:r>
          </w:p>
        </w:tc>
        <w:tc>
          <w:tcPr>
            <w:tcW w:w="2880" w:type="dxa"/>
          </w:tcPr>
          <w:p w14:paraId="7E9E3203">
            <w:r>
              <w:t>BIGINT FK</w:t>
            </w:r>
          </w:p>
        </w:tc>
        <w:tc>
          <w:tcPr>
            <w:tcW w:w="2880" w:type="dxa"/>
          </w:tcPr>
          <w:p w14:paraId="3E39D206">
            <w:r>
              <w:t>Lesson</w:t>
            </w:r>
          </w:p>
        </w:tc>
      </w:tr>
      <w:tr w14:paraId="2D40C7EE">
        <w:tc>
          <w:tcPr>
            <w:tcW w:w="2880" w:type="dxa"/>
          </w:tcPr>
          <w:p w14:paraId="4D3394F2">
            <w:r>
              <w:t>video_progress</w:t>
            </w:r>
          </w:p>
        </w:tc>
        <w:tc>
          <w:tcPr>
            <w:tcW w:w="2880" w:type="dxa"/>
          </w:tcPr>
          <w:p w14:paraId="2E3FAE16">
            <w:r>
              <w:t>FLOAT</w:t>
            </w:r>
          </w:p>
        </w:tc>
        <w:tc>
          <w:tcPr>
            <w:tcW w:w="2880" w:type="dxa"/>
          </w:tcPr>
          <w:p w14:paraId="1089C970">
            <w:r>
              <w:t>0..1 hoặc %</w:t>
            </w:r>
          </w:p>
        </w:tc>
      </w:tr>
      <w:tr w14:paraId="587E3D44">
        <w:tc>
          <w:tcPr>
            <w:tcW w:w="2880" w:type="dxa"/>
          </w:tcPr>
          <w:p w14:paraId="3B1D990F">
            <w:r>
              <w:t>lesson_completed</w:t>
            </w:r>
          </w:p>
        </w:tc>
        <w:tc>
          <w:tcPr>
            <w:tcW w:w="2880" w:type="dxa"/>
          </w:tcPr>
          <w:p w14:paraId="308E3600">
            <w:r>
              <w:t>BOOL</w:t>
            </w:r>
          </w:p>
        </w:tc>
        <w:tc>
          <w:tcPr>
            <w:tcW w:w="2880" w:type="dxa"/>
          </w:tcPr>
          <w:p w14:paraId="41A4B61A">
            <w:r>
              <w:t>Đã hoàn thành lesson?</w:t>
            </w:r>
          </w:p>
        </w:tc>
      </w:tr>
      <w:tr w14:paraId="76A17681">
        <w:tc>
          <w:tcPr>
            <w:tcW w:w="2880" w:type="dxa"/>
          </w:tcPr>
          <w:p w14:paraId="41316553">
            <w:r>
              <w:t>completed_at</w:t>
            </w:r>
          </w:p>
        </w:tc>
        <w:tc>
          <w:tcPr>
            <w:tcW w:w="2880" w:type="dxa"/>
          </w:tcPr>
          <w:p w14:paraId="4ABB5509">
            <w:r>
              <w:t>DATETIME</w:t>
            </w:r>
          </w:p>
        </w:tc>
        <w:tc>
          <w:tcPr>
            <w:tcW w:w="2880" w:type="dxa"/>
          </w:tcPr>
          <w:p w14:paraId="5CD87387">
            <w:r>
              <w:t>Thời gian hoàn thành</w:t>
            </w:r>
          </w:p>
        </w:tc>
      </w:tr>
    </w:tbl>
    <w:p w14:paraId="60A33843"/>
    <w:p w14:paraId="1F7E5F57">
      <w:pPr>
        <w:pStyle w:val="3"/>
      </w:pPr>
      <w:r>
        <w:rPr>
          <w:sz w:val="26"/>
        </w:rPr>
        <w:t>10.8. Table: user_quiz_attempts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2AC3F1">
        <w:tc>
          <w:tcPr>
            <w:tcW w:w="2880" w:type="dxa"/>
          </w:tcPr>
          <w:p w14:paraId="2B2FE0F9">
            <w:r>
              <w:t>Field</w:t>
            </w:r>
          </w:p>
        </w:tc>
        <w:tc>
          <w:tcPr>
            <w:tcW w:w="2880" w:type="dxa"/>
          </w:tcPr>
          <w:p w14:paraId="15D0DD04">
            <w:r>
              <w:t>Type</w:t>
            </w:r>
          </w:p>
        </w:tc>
        <w:tc>
          <w:tcPr>
            <w:tcW w:w="2880" w:type="dxa"/>
          </w:tcPr>
          <w:p w14:paraId="47BCEAAB">
            <w:r>
              <w:t>Notes</w:t>
            </w:r>
          </w:p>
        </w:tc>
      </w:tr>
      <w:tr w14:paraId="69383E65">
        <w:tc>
          <w:tcPr>
            <w:tcW w:w="2880" w:type="dxa"/>
          </w:tcPr>
          <w:p w14:paraId="73D614D4">
            <w:r>
              <w:t>id</w:t>
            </w:r>
          </w:p>
        </w:tc>
        <w:tc>
          <w:tcPr>
            <w:tcW w:w="2880" w:type="dxa"/>
          </w:tcPr>
          <w:p w14:paraId="6B3CC14E">
            <w:r>
              <w:t>BIGINT PK</w:t>
            </w:r>
          </w:p>
        </w:tc>
        <w:tc>
          <w:tcPr>
            <w:tcW w:w="2880" w:type="dxa"/>
          </w:tcPr>
          <w:p w14:paraId="7DCB355D">
            <w:r>
              <w:t>Attempt ID</w:t>
            </w:r>
          </w:p>
        </w:tc>
      </w:tr>
      <w:tr w14:paraId="3369334C">
        <w:tc>
          <w:tcPr>
            <w:tcW w:w="2880" w:type="dxa"/>
          </w:tcPr>
          <w:p w14:paraId="42AD3AD0">
            <w:r>
              <w:t>user_id</w:t>
            </w:r>
          </w:p>
        </w:tc>
        <w:tc>
          <w:tcPr>
            <w:tcW w:w="2880" w:type="dxa"/>
          </w:tcPr>
          <w:p w14:paraId="0BA9572E">
            <w:r>
              <w:t>BIGINT FK</w:t>
            </w:r>
          </w:p>
        </w:tc>
        <w:tc>
          <w:tcPr>
            <w:tcW w:w="2880" w:type="dxa"/>
          </w:tcPr>
          <w:p w14:paraId="0B08881A">
            <w:r>
              <w:t>User</w:t>
            </w:r>
          </w:p>
        </w:tc>
      </w:tr>
      <w:tr w14:paraId="575F5380">
        <w:tc>
          <w:tcPr>
            <w:tcW w:w="2880" w:type="dxa"/>
          </w:tcPr>
          <w:p w14:paraId="6C22E4B0">
            <w:r>
              <w:t>quiz_id</w:t>
            </w:r>
          </w:p>
        </w:tc>
        <w:tc>
          <w:tcPr>
            <w:tcW w:w="2880" w:type="dxa"/>
          </w:tcPr>
          <w:p w14:paraId="2F7CD944">
            <w:r>
              <w:t>BIGINT FK</w:t>
            </w:r>
          </w:p>
        </w:tc>
        <w:tc>
          <w:tcPr>
            <w:tcW w:w="2880" w:type="dxa"/>
          </w:tcPr>
          <w:p w14:paraId="10081B00">
            <w:r>
              <w:t>Quiz</w:t>
            </w:r>
          </w:p>
        </w:tc>
      </w:tr>
      <w:tr w14:paraId="68B255A8">
        <w:tc>
          <w:tcPr>
            <w:tcW w:w="2880" w:type="dxa"/>
          </w:tcPr>
          <w:p w14:paraId="7C13A284">
            <w:r>
              <w:t>score_percent</w:t>
            </w:r>
          </w:p>
        </w:tc>
        <w:tc>
          <w:tcPr>
            <w:tcW w:w="2880" w:type="dxa"/>
          </w:tcPr>
          <w:p w14:paraId="1F7C0AE9">
            <w:r>
              <w:t>FLOAT</w:t>
            </w:r>
          </w:p>
        </w:tc>
        <w:tc>
          <w:tcPr>
            <w:tcW w:w="2880" w:type="dxa"/>
          </w:tcPr>
          <w:p w14:paraId="720E9E95">
            <w:r>
              <w:t>% điểm</w:t>
            </w:r>
          </w:p>
        </w:tc>
      </w:tr>
      <w:tr w14:paraId="03A3FC9A">
        <w:tc>
          <w:tcPr>
            <w:tcW w:w="2880" w:type="dxa"/>
          </w:tcPr>
          <w:p w14:paraId="1CB0353D">
            <w:r>
              <w:t>passed</w:t>
            </w:r>
          </w:p>
        </w:tc>
        <w:tc>
          <w:tcPr>
            <w:tcW w:w="2880" w:type="dxa"/>
          </w:tcPr>
          <w:p w14:paraId="63051A90">
            <w:r>
              <w:t>BOOL</w:t>
            </w:r>
          </w:p>
        </w:tc>
        <w:tc>
          <w:tcPr>
            <w:tcW w:w="2880" w:type="dxa"/>
          </w:tcPr>
          <w:p w14:paraId="39698217">
            <w:r>
              <w:t>Pass?</w:t>
            </w:r>
          </w:p>
        </w:tc>
      </w:tr>
      <w:tr w14:paraId="66633AF0">
        <w:tc>
          <w:tcPr>
            <w:tcW w:w="2880" w:type="dxa"/>
          </w:tcPr>
          <w:p w14:paraId="75DD48B1">
            <w:r>
              <w:t>submitted_at</w:t>
            </w:r>
          </w:p>
        </w:tc>
        <w:tc>
          <w:tcPr>
            <w:tcW w:w="2880" w:type="dxa"/>
          </w:tcPr>
          <w:p w14:paraId="09A9F188">
            <w:r>
              <w:t>DATETIME</w:t>
            </w:r>
          </w:p>
        </w:tc>
        <w:tc>
          <w:tcPr>
            <w:tcW w:w="2880" w:type="dxa"/>
          </w:tcPr>
          <w:p w14:paraId="1B889FF4">
            <w:r>
              <w:t>Thời gian nộp</w:t>
            </w:r>
          </w:p>
        </w:tc>
      </w:tr>
    </w:tbl>
    <w:p w14:paraId="22C635FD"/>
    <w:p w14:paraId="53368D85">
      <w:pPr>
        <w:pStyle w:val="3"/>
      </w:pPr>
      <w:r>
        <w:rPr>
          <w:sz w:val="26"/>
        </w:rPr>
        <w:t>10.9. Table: star_transactions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4E3C09">
        <w:tc>
          <w:tcPr>
            <w:tcW w:w="2880" w:type="dxa"/>
          </w:tcPr>
          <w:p w14:paraId="28E819D6">
            <w:r>
              <w:t>Field</w:t>
            </w:r>
          </w:p>
        </w:tc>
        <w:tc>
          <w:tcPr>
            <w:tcW w:w="2880" w:type="dxa"/>
          </w:tcPr>
          <w:p w14:paraId="2B5BDED4">
            <w:r>
              <w:t>Type</w:t>
            </w:r>
          </w:p>
        </w:tc>
        <w:tc>
          <w:tcPr>
            <w:tcW w:w="2880" w:type="dxa"/>
          </w:tcPr>
          <w:p w14:paraId="45785B8D">
            <w:r>
              <w:t>Notes</w:t>
            </w:r>
          </w:p>
        </w:tc>
      </w:tr>
      <w:tr w14:paraId="6CA9BB8C">
        <w:tc>
          <w:tcPr>
            <w:tcW w:w="2880" w:type="dxa"/>
          </w:tcPr>
          <w:p w14:paraId="27081555">
            <w:r>
              <w:t>id</w:t>
            </w:r>
          </w:p>
        </w:tc>
        <w:tc>
          <w:tcPr>
            <w:tcW w:w="2880" w:type="dxa"/>
          </w:tcPr>
          <w:p w14:paraId="5D497705">
            <w:r>
              <w:t>BIGINT PK</w:t>
            </w:r>
          </w:p>
        </w:tc>
        <w:tc>
          <w:tcPr>
            <w:tcW w:w="2880" w:type="dxa"/>
          </w:tcPr>
          <w:p w14:paraId="47F7EE35">
            <w:r>
              <w:t>Tx ID</w:t>
            </w:r>
          </w:p>
        </w:tc>
      </w:tr>
      <w:tr w14:paraId="5932D603">
        <w:tc>
          <w:tcPr>
            <w:tcW w:w="2880" w:type="dxa"/>
          </w:tcPr>
          <w:p w14:paraId="19A3D86B">
            <w:r>
              <w:t>user_id</w:t>
            </w:r>
          </w:p>
        </w:tc>
        <w:tc>
          <w:tcPr>
            <w:tcW w:w="2880" w:type="dxa"/>
          </w:tcPr>
          <w:p w14:paraId="34DCA98C">
            <w:r>
              <w:t>BIGINT FK</w:t>
            </w:r>
          </w:p>
        </w:tc>
        <w:tc>
          <w:tcPr>
            <w:tcW w:w="2880" w:type="dxa"/>
          </w:tcPr>
          <w:p w14:paraId="27E098BD">
            <w:r>
              <w:t>User</w:t>
            </w:r>
          </w:p>
        </w:tc>
      </w:tr>
      <w:tr w14:paraId="75F18D4B">
        <w:tc>
          <w:tcPr>
            <w:tcW w:w="2880" w:type="dxa"/>
          </w:tcPr>
          <w:p w14:paraId="6E060B05">
            <w:r>
              <w:t>type</w:t>
            </w:r>
          </w:p>
        </w:tc>
        <w:tc>
          <w:tcPr>
            <w:tcW w:w="2880" w:type="dxa"/>
          </w:tcPr>
          <w:p w14:paraId="5566EA3C">
            <w:r>
              <w:t>ENUM(earn,spend)</w:t>
            </w:r>
          </w:p>
        </w:tc>
        <w:tc>
          <w:tcPr>
            <w:tcW w:w="2880" w:type="dxa"/>
          </w:tcPr>
          <w:p w14:paraId="3CF5F341">
            <w:r>
              <w:t>Earn/Spend</w:t>
            </w:r>
          </w:p>
        </w:tc>
      </w:tr>
      <w:tr w14:paraId="03F2DE9D">
        <w:tc>
          <w:tcPr>
            <w:tcW w:w="2880" w:type="dxa"/>
          </w:tcPr>
          <w:p w14:paraId="4F32E343">
            <w:r>
              <w:t>amount</w:t>
            </w:r>
          </w:p>
        </w:tc>
        <w:tc>
          <w:tcPr>
            <w:tcW w:w="2880" w:type="dxa"/>
          </w:tcPr>
          <w:p w14:paraId="058614C7">
            <w:r>
              <w:t>INT</w:t>
            </w:r>
          </w:p>
        </w:tc>
        <w:tc>
          <w:tcPr>
            <w:tcW w:w="2880" w:type="dxa"/>
          </w:tcPr>
          <w:p w14:paraId="3E05C415">
            <w:r>
              <w:t>Số sao +/-</w:t>
            </w:r>
          </w:p>
        </w:tc>
      </w:tr>
      <w:tr w14:paraId="233877B6">
        <w:tc>
          <w:tcPr>
            <w:tcW w:w="2880" w:type="dxa"/>
          </w:tcPr>
          <w:p w14:paraId="0A6554B5">
            <w:r>
              <w:t>reason</w:t>
            </w:r>
          </w:p>
        </w:tc>
        <w:tc>
          <w:tcPr>
            <w:tcW w:w="2880" w:type="dxa"/>
          </w:tcPr>
          <w:p w14:paraId="57FD4653">
            <w:r>
              <w:t>VARCHAR(255)</w:t>
            </w:r>
          </w:p>
        </w:tc>
        <w:tc>
          <w:tcPr>
            <w:tcW w:w="2880" w:type="dxa"/>
          </w:tcPr>
          <w:p w14:paraId="106CE3C7">
            <w:r>
              <w:t>Lý do</w:t>
            </w:r>
          </w:p>
        </w:tc>
      </w:tr>
      <w:tr w14:paraId="539E8832">
        <w:tc>
          <w:tcPr>
            <w:tcW w:w="2880" w:type="dxa"/>
          </w:tcPr>
          <w:p w14:paraId="7A0618E5">
            <w:r>
              <w:t>ref_type/ref_id</w:t>
            </w:r>
          </w:p>
        </w:tc>
        <w:tc>
          <w:tcPr>
            <w:tcW w:w="2880" w:type="dxa"/>
          </w:tcPr>
          <w:p w14:paraId="5D3E9114">
            <w:r>
              <w:t>VARCHAR(50)/BIGINT</w:t>
            </w:r>
          </w:p>
        </w:tc>
        <w:tc>
          <w:tcPr>
            <w:tcW w:w="2880" w:type="dxa"/>
          </w:tcPr>
          <w:p w14:paraId="6C90B7E7">
            <w:r>
              <w:t>Tham chiếu lesson/quiz/redeem</w:t>
            </w:r>
          </w:p>
        </w:tc>
      </w:tr>
      <w:tr w14:paraId="65E50109">
        <w:tc>
          <w:tcPr>
            <w:tcW w:w="2880" w:type="dxa"/>
          </w:tcPr>
          <w:p w14:paraId="1F59367A">
            <w:r>
              <w:t>created_at</w:t>
            </w:r>
          </w:p>
        </w:tc>
        <w:tc>
          <w:tcPr>
            <w:tcW w:w="2880" w:type="dxa"/>
          </w:tcPr>
          <w:p w14:paraId="7C8654C8">
            <w:r>
              <w:t>DATETIME</w:t>
            </w:r>
          </w:p>
        </w:tc>
        <w:tc>
          <w:tcPr>
            <w:tcW w:w="2880" w:type="dxa"/>
          </w:tcPr>
          <w:p w14:paraId="686FDD5A">
            <w:r>
              <w:t>Audit</w:t>
            </w:r>
          </w:p>
        </w:tc>
      </w:tr>
    </w:tbl>
    <w:p w14:paraId="45176E4F"/>
    <w:p w14:paraId="3DCF9694">
      <w:pPr>
        <w:pStyle w:val="3"/>
      </w:pPr>
      <w:r>
        <w:rPr>
          <w:sz w:val="26"/>
        </w:rPr>
        <w:t>10.10. Table: free_unlocks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2C277E">
        <w:tc>
          <w:tcPr>
            <w:tcW w:w="2880" w:type="dxa"/>
          </w:tcPr>
          <w:p w14:paraId="453BCF28">
            <w:r>
              <w:t>Field</w:t>
            </w:r>
          </w:p>
        </w:tc>
        <w:tc>
          <w:tcPr>
            <w:tcW w:w="2880" w:type="dxa"/>
          </w:tcPr>
          <w:p w14:paraId="6846F6AD">
            <w:r>
              <w:t>Type</w:t>
            </w:r>
          </w:p>
        </w:tc>
        <w:tc>
          <w:tcPr>
            <w:tcW w:w="2880" w:type="dxa"/>
          </w:tcPr>
          <w:p w14:paraId="12FB73D6">
            <w:r>
              <w:t>Notes</w:t>
            </w:r>
          </w:p>
        </w:tc>
      </w:tr>
      <w:tr w14:paraId="43CBE70C">
        <w:tc>
          <w:tcPr>
            <w:tcW w:w="2880" w:type="dxa"/>
          </w:tcPr>
          <w:p w14:paraId="7D32DE83">
            <w:r>
              <w:t>id</w:t>
            </w:r>
          </w:p>
        </w:tc>
        <w:tc>
          <w:tcPr>
            <w:tcW w:w="2880" w:type="dxa"/>
          </w:tcPr>
          <w:p w14:paraId="7672AAFC">
            <w:r>
              <w:t>BIGINT PK</w:t>
            </w:r>
          </w:p>
        </w:tc>
        <w:tc>
          <w:tcPr>
            <w:tcW w:w="2880" w:type="dxa"/>
          </w:tcPr>
          <w:p w14:paraId="0E046284">
            <w:r>
              <w:t>Unlock ID</w:t>
            </w:r>
          </w:p>
        </w:tc>
      </w:tr>
      <w:tr w14:paraId="74D244E4">
        <w:tc>
          <w:tcPr>
            <w:tcW w:w="2880" w:type="dxa"/>
          </w:tcPr>
          <w:p w14:paraId="42BD874E">
            <w:r>
              <w:t>user_id</w:t>
            </w:r>
          </w:p>
        </w:tc>
        <w:tc>
          <w:tcPr>
            <w:tcW w:w="2880" w:type="dxa"/>
          </w:tcPr>
          <w:p w14:paraId="35711CBE">
            <w:r>
              <w:t>BIGINT FK</w:t>
            </w:r>
          </w:p>
        </w:tc>
        <w:tc>
          <w:tcPr>
            <w:tcW w:w="2880" w:type="dxa"/>
          </w:tcPr>
          <w:p w14:paraId="55C9EC83">
            <w:r>
              <w:t>User</w:t>
            </w:r>
          </w:p>
        </w:tc>
      </w:tr>
      <w:tr w14:paraId="1D5086BC">
        <w:tc>
          <w:tcPr>
            <w:tcW w:w="2880" w:type="dxa"/>
          </w:tcPr>
          <w:p w14:paraId="27DF5997">
            <w:r>
              <w:t>lesson_id</w:t>
            </w:r>
          </w:p>
        </w:tc>
        <w:tc>
          <w:tcPr>
            <w:tcW w:w="2880" w:type="dxa"/>
          </w:tcPr>
          <w:p w14:paraId="4E687D78">
            <w:r>
              <w:t>BIGINT FK</w:t>
            </w:r>
          </w:p>
        </w:tc>
        <w:tc>
          <w:tcPr>
            <w:tcW w:w="2880" w:type="dxa"/>
          </w:tcPr>
          <w:p w14:paraId="2F8CE929">
            <w:r>
              <w:t>Bài miễn phí được mở</w:t>
            </w:r>
          </w:p>
        </w:tc>
      </w:tr>
      <w:tr w14:paraId="77F15E70">
        <w:tc>
          <w:tcPr>
            <w:tcW w:w="2880" w:type="dxa"/>
          </w:tcPr>
          <w:p w14:paraId="345EC510">
            <w:r>
              <w:t>stars_spent</w:t>
            </w:r>
          </w:p>
        </w:tc>
        <w:tc>
          <w:tcPr>
            <w:tcW w:w="2880" w:type="dxa"/>
          </w:tcPr>
          <w:p w14:paraId="5E1C26AD">
            <w:r>
              <w:t>INT</w:t>
            </w:r>
          </w:p>
        </w:tc>
        <w:tc>
          <w:tcPr>
            <w:tcW w:w="2880" w:type="dxa"/>
          </w:tcPr>
          <w:p w14:paraId="4D247353">
            <w:r>
              <w:t>Sao đã dùng</w:t>
            </w:r>
          </w:p>
        </w:tc>
      </w:tr>
      <w:tr w14:paraId="1C29DFD5">
        <w:tc>
          <w:tcPr>
            <w:tcW w:w="2880" w:type="dxa"/>
          </w:tcPr>
          <w:p w14:paraId="6EC3C303">
            <w:r>
              <w:t>unlocked_at</w:t>
            </w:r>
          </w:p>
        </w:tc>
        <w:tc>
          <w:tcPr>
            <w:tcW w:w="2880" w:type="dxa"/>
          </w:tcPr>
          <w:p w14:paraId="6B833B5E">
            <w:r>
              <w:t>DATETIME</w:t>
            </w:r>
          </w:p>
        </w:tc>
        <w:tc>
          <w:tcPr>
            <w:tcW w:w="2880" w:type="dxa"/>
          </w:tcPr>
          <w:p w14:paraId="0BC4D8BD">
            <w:r>
              <w:t>Thời gian mở</w:t>
            </w:r>
          </w:p>
        </w:tc>
      </w:tr>
    </w:tbl>
    <w:p w14:paraId="1A9F0411"/>
    <w:p w14:paraId="13D7D5CC">
      <w:pPr>
        <w:pStyle w:val="2"/>
      </w:pPr>
      <w:r>
        <w:rPr>
          <w:sz w:val="30"/>
        </w:rPr>
        <w:t>11. API Specification (Draft)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2468"/>
        <w:gridCol w:w="1427"/>
        <w:gridCol w:w="1436"/>
        <w:gridCol w:w="2123"/>
      </w:tblGrid>
      <w:tr w14:paraId="7C244094">
        <w:tc>
          <w:tcPr>
            <w:tcW w:w="1728" w:type="dxa"/>
          </w:tcPr>
          <w:p w14:paraId="32BE3AB1">
            <w:r>
              <w:t>Method</w:t>
            </w:r>
          </w:p>
        </w:tc>
        <w:tc>
          <w:tcPr>
            <w:tcW w:w="1728" w:type="dxa"/>
          </w:tcPr>
          <w:p w14:paraId="4DD8EED0">
            <w:r>
              <w:t>Endpoint</w:t>
            </w:r>
          </w:p>
        </w:tc>
        <w:tc>
          <w:tcPr>
            <w:tcW w:w="1728" w:type="dxa"/>
          </w:tcPr>
          <w:p w14:paraId="4CE1F61E">
            <w:r>
              <w:t>Mục đích</w:t>
            </w:r>
          </w:p>
        </w:tc>
        <w:tc>
          <w:tcPr>
            <w:tcW w:w="1728" w:type="dxa"/>
          </w:tcPr>
          <w:p w14:paraId="1A07777B">
            <w:r>
              <w:t>Auth</w:t>
            </w:r>
          </w:p>
        </w:tc>
        <w:tc>
          <w:tcPr>
            <w:tcW w:w="1728" w:type="dxa"/>
          </w:tcPr>
          <w:p w14:paraId="366E17C5">
            <w:r>
              <w:t>Ghi chú request/response</w:t>
            </w:r>
          </w:p>
        </w:tc>
      </w:tr>
      <w:tr w14:paraId="3C083DCD">
        <w:tc>
          <w:tcPr>
            <w:tcW w:w="1728" w:type="dxa"/>
          </w:tcPr>
          <w:p w14:paraId="52B6C6EB">
            <w:r>
              <w:t>POST</w:t>
            </w:r>
          </w:p>
        </w:tc>
        <w:tc>
          <w:tcPr>
            <w:tcW w:w="1728" w:type="dxa"/>
          </w:tcPr>
          <w:p w14:paraId="01086C3C">
            <w:r>
              <w:t>/auth/register</w:t>
            </w:r>
          </w:p>
        </w:tc>
        <w:tc>
          <w:tcPr>
            <w:tcW w:w="1728" w:type="dxa"/>
          </w:tcPr>
          <w:p w14:paraId="49156AEC">
            <w:r>
              <w:t>Đăng ký</w:t>
            </w:r>
          </w:p>
        </w:tc>
        <w:tc>
          <w:tcPr>
            <w:tcW w:w="1728" w:type="dxa"/>
          </w:tcPr>
          <w:p w14:paraId="2926BBA7">
            <w:r>
              <w:t>No</w:t>
            </w:r>
          </w:p>
        </w:tc>
        <w:tc>
          <w:tcPr>
            <w:tcW w:w="1728" w:type="dxa"/>
          </w:tcPr>
          <w:p w14:paraId="02971027">
            <w:r>
              <w:t>Req: name,email,password | Res: token,user</w:t>
            </w:r>
          </w:p>
        </w:tc>
      </w:tr>
      <w:tr w14:paraId="5D18F488">
        <w:tc>
          <w:tcPr>
            <w:tcW w:w="1728" w:type="dxa"/>
          </w:tcPr>
          <w:p w14:paraId="41DF8334">
            <w:r>
              <w:t>POST</w:t>
            </w:r>
          </w:p>
        </w:tc>
        <w:tc>
          <w:tcPr>
            <w:tcW w:w="1728" w:type="dxa"/>
          </w:tcPr>
          <w:p w14:paraId="541AC244">
            <w:r>
              <w:t>/auth/login</w:t>
            </w:r>
          </w:p>
        </w:tc>
        <w:tc>
          <w:tcPr>
            <w:tcW w:w="1728" w:type="dxa"/>
          </w:tcPr>
          <w:p w14:paraId="57123CAA">
            <w:r>
              <w:t>Đăng nhập</w:t>
            </w:r>
          </w:p>
        </w:tc>
        <w:tc>
          <w:tcPr>
            <w:tcW w:w="1728" w:type="dxa"/>
          </w:tcPr>
          <w:p w14:paraId="6AFE94C2">
            <w:r>
              <w:t>No</w:t>
            </w:r>
          </w:p>
        </w:tc>
        <w:tc>
          <w:tcPr>
            <w:tcW w:w="1728" w:type="dxa"/>
          </w:tcPr>
          <w:p w14:paraId="4B5A9260">
            <w:r>
              <w:t>Req: email,password | Res: token,user</w:t>
            </w:r>
          </w:p>
        </w:tc>
      </w:tr>
      <w:tr w14:paraId="417E27D1">
        <w:tc>
          <w:tcPr>
            <w:tcW w:w="1728" w:type="dxa"/>
          </w:tcPr>
          <w:p w14:paraId="4945F9DE">
            <w:r>
              <w:t>POST</w:t>
            </w:r>
          </w:p>
        </w:tc>
        <w:tc>
          <w:tcPr>
            <w:tcW w:w="1728" w:type="dxa"/>
          </w:tcPr>
          <w:p w14:paraId="7DD6E5F6">
            <w:r>
              <w:t>/auth/forgot</w:t>
            </w:r>
          </w:p>
        </w:tc>
        <w:tc>
          <w:tcPr>
            <w:tcW w:w="1728" w:type="dxa"/>
          </w:tcPr>
          <w:p w14:paraId="08B4EB76">
            <w:r>
              <w:t>Quên mật khẩu</w:t>
            </w:r>
          </w:p>
        </w:tc>
        <w:tc>
          <w:tcPr>
            <w:tcW w:w="1728" w:type="dxa"/>
          </w:tcPr>
          <w:p w14:paraId="6AEE75AD">
            <w:r>
              <w:t>No</w:t>
            </w:r>
          </w:p>
        </w:tc>
        <w:tc>
          <w:tcPr>
            <w:tcW w:w="1728" w:type="dxa"/>
          </w:tcPr>
          <w:p w14:paraId="55F3F041">
            <w:r>
              <w:t>Req: email | Res: ok</w:t>
            </w:r>
          </w:p>
        </w:tc>
      </w:tr>
      <w:tr w14:paraId="7F0E0D7A">
        <w:tc>
          <w:tcPr>
            <w:tcW w:w="1728" w:type="dxa"/>
          </w:tcPr>
          <w:p w14:paraId="114F4826">
            <w:r>
              <w:t>GET</w:t>
            </w:r>
          </w:p>
        </w:tc>
        <w:tc>
          <w:tcPr>
            <w:tcW w:w="1728" w:type="dxa"/>
          </w:tcPr>
          <w:p w14:paraId="2E94F5B2">
            <w:r>
              <w:t>/courses</w:t>
            </w:r>
          </w:p>
        </w:tc>
        <w:tc>
          <w:tcPr>
            <w:tcW w:w="1728" w:type="dxa"/>
          </w:tcPr>
          <w:p w14:paraId="7188B677">
            <w:r>
              <w:t>Danh sách khóa học</w:t>
            </w:r>
          </w:p>
        </w:tc>
        <w:tc>
          <w:tcPr>
            <w:tcW w:w="1728" w:type="dxa"/>
          </w:tcPr>
          <w:p w14:paraId="1B87A953">
            <w:r>
              <w:t>Optional</w:t>
            </w:r>
          </w:p>
        </w:tc>
        <w:tc>
          <w:tcPr>
            <w:tcW w:w="1728" w:type="dxa"/>
          </w:tcPr>
          <w:p w14:paraId="70CCA61A">
            <w:r>
              <w:t>Res: list courses</w:t>
            </w:r>
          </w:p>
        </w:tc>
      </w:tr>
      <w:tr w14:paraId="7C5FA0B8">
        <w:tc>
          <w:tcPr>
            <w:tcW w:w="1728" w:type="dxa"/>
          </w:tcPr>
          <w:p w14:paraId="03423029">
            <w:r>
              <w:t>GET</w:t>
            </w:r>
          </w:p>
        </w:tc>
        <w:tc>
          <w:tcPr>
            <w:tcW w:w="1728" w:type="dxa"/>
          </w:tcPr>
          <w:p w14:paraId="28E89267">
            <w:r>
              <w:t>/courses/{id}</w:t>
            </w:r>
          </w:p>
        </w:tc>
        <w:tc>
          <w:tcPr>
            <w:tcW w:w="1728" w:type="dxa"/>
          </w:tcPr>
          <w:p w14:paraId="34D310A5">
            <w:r>
              <w:t>Chi tiết khóa học</w:t>
            </w:r>
          </w:p>
        </w:tc>
        <w:tc>
          <w:tcPr>
            <w:tcW w:w="1728" w:type="dxa"/>
          </w:tcPr>
          <w:p w14:paraId="3EF6991E">
            <w:r>
              <w:t>Optional</w:t>
            </w:r>
          </w:p>
        </w:tc>
        <w:tc>
          <w:tcPr>
            <w:tcW w:w="1728" w:type="dxa"/>
          </w:tcPr>
          <w:p w14:paraId="62F1E05D">
            <w:r>
              <w:t>Res: course + lessons</w:t>
            </w:r>
          </w:p>
        </w:tc>
      </w:tr>
      <w:tr w14:paraId="7B6EC43C">
        <w:tc>
          <w:tcPr>
            <w:tcW w:w="1728" w:type="dxa"/>
          </w:tcPr>
          <w:p w14:paraId="3309DD5F">
            <w:r>
              <w:t>GET</w:t>
            </w:r>
          </w:p>
        </w:tc>
        <w:tc>
          <w:tcPr>
            <w:tcW w:w="1728" w:type="dxa"/>
          </w:tcPr>
          <w:p w14:paraId="4D966B66">
            <w:r>
              <w:t>/lessons/{id}</w:t>
            </w:r>
          </w:p>
        </w:tc>
        <w:tc>
          <w:tcPr>
            <w:tcW w:w="1728" w:type="dxa"/>
          </w:tcPr>
          <w:p w14:paraId="559E3D29">
            <w:r>
              <w:t>Chi tiết bài học</w:t>
            </w:r>
          </w:p>
        </w:tc>
        <w:tc>
          <w:tcPr>
            <w:tcW w:w="1728" w:type="dxa"/>
          </w:tcPr>
          <w:p w14:paraId="067C01FB">
            <w:r>
              <w:t>Yes</w:t>
            </w:r>
          </w:p>
        </w:tc>
        <w:tc>
          <w:tcPr>
            <w:tcW w:w="1728" w:type="dxa"/>
          </w:tcPr>
          <w:p w14:paraId="567607CA">
            <w:r>
              <w:t>Res: lesson + quiz meta</w:t>
            </w:r>
          </w:p>
        </w:tc>
      </w:tr>
      <w:tr w14:paraId="52AC975B">
        <w:tc>
          <w:tcPr>
            <w:tcW w:w="1728" w:type="dxa"/>
          </w:tcPr>
          <w:p w14:paraId="22E021F1">
            <w:r>
              <w:t>POST</w:t>
            </w:r>
          </w:p>
        </w:tc>
        <w:tc>
          <w:tcPr>
            <w:tcW w:w="1728" w:type="dxa"/>
          </w:tcPr>
          <w:p w14:paraId="566134B2">
            <w:r>
              <w:t>/lessons/{id}/progress</w:t>
            </w:r>
          </w:p>
        </w:tc>
        <w:tc>
          <w:tcPr>
            <w:tcW w:w="1728" w:type="dxa"/>
          </w:tcPr>
          <w:p w14:paraId="3D8F55D2">
            <w:r>
              <w:t>Cập nhật progress video</w:t>
            </w:r>
          </w:p>
        </w:tc>
        <w:tc>
          <w:tcPr>
            <w:tcW w:w="1728" w:type="dxa"/>
          </w:tcPr>
          <w:p w14:paraId="572A54B4">
            <w:r>
              <w:t>Yes</w:t>
            </w:r>
          </w:p>
        </w:tc>
        <w:tc>
          <w:tcPr>
            <w:tcW w:w="1728" w:type="dxa"/>
          </w:tcPr>
          <w:p w14:paraId="0F2FEA8C">
            <w:r>
              <w:t>Req: progress(0..1) | Res: ok</w:t>
            </w:r>
          </w:p>
        </w:tc>
      </w:tr>
      <w:tr w14:paraId="51813A93">
        <w:tc>
          <w:tcPr>
            <w:tcW w:w="1728" w:type="dxa"/>
          </w:tcPr>
          <w:p w14:paraId="6D816877">
            <w:r>
              <w:t>POST</w:t>
            </w:r>
          </w:p>
        </w:tc>
        <w:tc>
          <w:tcPr>
            <w:tcW w:w="1728" w:type="dxa"/>
          </w:tcPr>
          <w:p w14:paraId="2AFD0C84">
            <w:r>
              <w:t>/quizzes/{id}/submit</w:t>
            </w:r>
          </w:p>
        </w:tc>
        <w:tc>
          <w:tcPr>
            <w:tcW w:w="1728" w:type="dxa"/>
          </w:tcPr>
          <w:p w14:paraId="16716143">
            <w:r>
              <w:t>Nộp quiz</w:t>
            </w:r>
          </w:p>
        </w:tc>
        <w:tc>
          <w:tcPr>
            <w:tcW w:w="1728" w:type="dxa"/>
          </w:tcPr>
          <w:p w14:paraId="37C4FBE9">
            <w:r>
              <w:t>Yes</w:t>
            </w:r>
          </w:p>
        </w:tc>
        <w:tc>
          <w:tcPr>
            <w:tcW w:w="1728" w:type="dxa"/>
          </w:tcPr>
          <w:p w14:paraId="7B13FA51">
            <w:r>
              <w:t>Req: answers[] | Res: score, passed, stars_earned</w:t>
            </w:r>
          </w:p>
        </w:tc>
      </w:tr>
      <w:tr w14:paraId="6E8B885D">
        <w:tc>
          <w:tcPr>
            <w:tcW w:w="1728" w:type="dxa"/>
          </w:tcPr>
          <w:p w14:paraId="3851DFDA">
            <w:r>
              <w:t>POST</w:t>
            </w:r>
          </w:p>
        </w:tc>
        <w:tc>
          <w:tcPr>
            <w:tcW w:w="1728" w:type="dxa"/>
          </w:tcPr>
          <w:p w14:paraId="6E932C0E">
            <w:r>
              <w:t>/free/lessons/{id}/redeem</w:t>
            </w:r>
          </w:p>
        </w:tc>
        <w:tc>
          <w:tcPr>
            <w:tcW w:w="1728" w:type="dxa"/>
          </w:tcPr>
          <w:p w14:paraId="04EA7B50">
            <w:r>
              <w:t>Đổi sao mở bài miễn phí</w:t>
            </w:r>
          </w:p>
        </w:tc>
        <w:tc>
          <w:tcPr>
            <w:tcW w:w="1728" w:type="dxa"/>
          </w:tcPr>
          <w:p w14:paraId="7F2F4EF2">
            <w:r>
              <w:t>Yes</w:t>
            </w:r>
          </w:p>
        </w:tc>
        <w:tc>
          <w:tcPr>
            <w:tcW w:w="1728" w:type="dxa"/>
          </w:tcPr>
          <w:p w14:paraId="453048AE">
            <w:r>
              <w:t>Req: none | Res: unlocked, stars_balance</w:t>
            </w:r>
          </w:p>
        </w:tc>
      </w:tr>
      <w:tr w14:paraId="798B5636">
        <w:tc>
          <w:tcPr>
            <w:tcW w:w="1728" w:type="dxa"/>
          </w:tcPr>
          <w:p w14:paraId="5739FAC0">
            <w:r>
              <w:t>GET</w:t>
            </w:r>
          </w:p>
        </w:tc>
        <w:tc>
          <w:tcPr>
            <w:tcW w:w="1728" w:type="dxa"/>
          </w:tcPr>
          <w:p w14:paraId="5DC791BA">
            <w:r>
              <w:t>/me/stars</w:t>
            </w:r>
          </w:p>
        </w:tc>
        <w:tc>
          <w:tcPr>
            <w:tcW w:w="1728" w:type="dxa"/>
          </w:tcPr>
          <w:p w14:paraId="38EA6C31">
            <w:r>
              <w:t>Xem số sao</w:t>
            </w:r>
          </w:p>
        </w:tc>
        <w:tc>
          <w:tcPr>
            <w:tcW w:w="1728" w:type="dxa"/>
          </w:tcPr>
          <w:p w14:paraId="67937B9F">
            <w:r>
              <w:t>Yes</w:t>
            </w:r>
          </w:p>
        </w:tc>
        <w:tc>
          <w:tcPr>
            <w:tcW w:w="1728" w:type="dxa"/>
          </w:tcPr>
          <w:p w14:paraId="1D9EDEB4">
            <w:r>
              <w:t>Res: stars_balance + transactions</w:t>
            </w:r>
          </w:p>
        </w:tc>
      </w:tr>
    </w:tbl>
    <w:p w14:paraId="5A4FE8FC">
      <w:pPr>
        <w:pStyle w:val="2"/>
      </w:pPr>
      <w:r>
        <w:rPr>
          <w:sz w:val="30"/>
        </w:rPr>
        <w:t>12. Non-Functional Requirements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71916B">
        <w:tc>
          <w:tcPr>
            <w:tcW w:w="4320" w:type="dxa"/>
          </w:tcPr>
          <w:p w14:paraId="785EB2E9">
            <w:r>
              <w:t>Nhóm</w:t>
            </w:r>
          </w:p>
        </w:tc>
        <w:tc>
          <w:tcPr>
            <w:tcW w:w="4320" w:type="dxa"/>
          </w:tcPr>
          <w:p w14:paraId="719F40B7">
            <w:r>
              <w:t>Yêu cầu</w:t>
            </w:r>
          </w:p>
        </w:tc>
      </w:tr>
      <w:tr w14:paraId="4C12006A">
        <w:tc>
          <w:tcPr>
            <w:tcW w:w="4320" w:type="dxa"/>
          </w:tcPr>
          <w:p w14:paraId="0AE3A90F">
            <w:r>
              <w:t>Performance</w:t>
            </w:r>
          </w:p>
        </w:tc>
        <w:tc>
          <w:tcPr>
            <w:tcW w:w="4320" w:type="dxa"/>
          </w:tcPr>
          <w:p w14:paraId="0D765DA8">
            <w:r>
              <w:t>Video start time &lt; 3s (điều kiện mạng bình thường), submit quiz &lt; 1s.</w:t>
            </w:r>
          </w:p>
        </w:tc>
      </w:tr>
      <w:tr w14:paraId="003F7754">
        <w:tc>
          <w:tcPr>
            <w:tcW w:w="4320" w:type="dxa"/>
          </w:tcPr>
          <w:p w14:paraId="73B173CF">
            <w:r>
              <w:t>Security</w:t>
            </w:r>
          </w:p>
        </w:tc>
        <w:tc>
          <w:tcPr>
            <w:tcW w:w="4320" w:type="dxa"/>
          </w:tcPr>
          <w:p w14:paraId="00655310">
            <w:r>
              <w:t>JWT, password hash, rate limit login, phân quyền admin.</w:t>
            </w:r>
          </w:p>
        </w:tc>
      </w:tr>
      <w:tr w14:paraId="05CB0DCA">
        <w:tc>
          <w:tcPr>
            <w:tcW w:w="4320" w:type="dxa"/>
          </w:tcPr>
          <w:p w14:paraId="06D7CAF9">
            <w:r>
              <w:t>Usability</w:t>
            </w:r>
          </w:p>
        </w:tc>
        <w:tc>
          <w:tcPr>
            <w:tcW w:w="4320" w:type="dxa"/>
          </w:tcPr>
          <w:p w14:paraId="28BCE719">
            <w:r>
              <w:t>Mobile-first, UI tối giản, rõ trạng thái pass/fail.</w:t>
            </w:r>
          </w:p>
        </w:tc>
      </w:tr>
      <w:tr w14:paraId="645F3790">
        <w:tc>
          <w:tcPr>
            <w:tcW w:w="4320" w:type="dxa"/>
          </w:tcPr>
          <w:p w14:paraId="20D4A5F8">
            <w:r>
              <w:t>Scalability</w:t>
            </w:r>
          </w:p>
        </w:tc>
        <w:tc>
          <w:tcPr>
            <w:tcW w:w="4320" w:type="dxa"/>
          </w:tcPr>
          <w:p w14:paraId="7BAE2256">
            <w:r>
              <w:t>CDN cho video, backend scale ngang, cache các endpoint đọc.</w:t>
            </w:r>
          </w:p>
        </w:tc>
      </w:tr>
      <w:tr w14:paraId="54BF0888">
        <w:tc>
          <w:tcPr>
            <w:tcW w:w="4320" w:type="dxa"/>
          </w:tcPr>
          <w:p w14:paraId="2155CFCF">
            <w:r>
              <w:t>Observability</w:t>
            </w:r>
          </w:p>
        </w:tc>
        <w:tc>
          <w:tcPr>
            <w:tcW w:w="4320" w:type="dxa"/>
          </w:tcPr>
          <w:p w14:paraId="6B80FC56">
            <w:r>
              <w:t>Log lỗi + dashboard theo dõi quiz submit, video progress (optional).</w:t>
            </w:r>
          </w:p>
        </w:tc>
      </w:tr>
    </w:tbl>
    <w:p w14:paraId="21BCA946">
      <w:pPr>
        <w:pStyle w:val="2"/>
      </w:pPr>
      <w:r>
        <w:rPr>
          <w:sz w:val="30"/>
        </w:rPr>
        <w:t>13. Diagrams</w:t>
      </w:r>
    </w:p>
    <w:p w14:paraId="56A4CD74">
      <w:pPr>
        <w:pStyle w:val="3"/>
      </w:pPr>
      <w:r>
        <w:rPr>
          <w:sz w:val="26"/>
        </w:rPr>
        <w:t>13.1 Use Case Diagram</w:t>
      </w:r>
    </w:p>
    <w:p w14:paraId="2461CF2F">
      <w:r>
        <w:t>Sơ đồ use case mô tả các chức năng chính và actor tương tác trong MVP.</w:t>
      </w:r>
    </w:p>
    <w:p w14:paraId="3986CB64">
      <w:r>
        <w:drawing>
          <wp:inline distT="0" distB="0" distL="114300" distR="114300">
            <wp:extent cx="6217920" cy="373062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9C94">
      <w:pPr>
        <w:pStyle w:val="3"/>
      </w:pPr>
      <w:r>
        <w:rPr>
          <w:sz w:val="26"/>
        </w:rPr>
        <w:t>13.2 ERD (Simple Draft)</w:t>
      </w:r>
    </w:p>
    <w:p w14:paraId="2021FBE5">
      <w:r>
        <w:t>ERD bản nháp để hình dung quan hệ dữ liệu (có thể thay đổi theo thiết kế final).</w:t>
      </w:r>
    </w:p>
    <w:p w14:paraId="2B3F62B2">
      <w:r>
        <w:drawing>
          <wp:inline distT="0" distB="0" distL="114300" distR="114300">
            <wp:extent cx="6217920" cy="3391535"/>
            <wp:effectExtent l="0" t="0" r="508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317A">
      <w:pPr>
        <w:pStyle w:val="2"/>
      </w:pPr>
      <w:r>
        <w:rPr>
          <w:sz w:val="30"/>
        </w:rPr>
        <w:t>14. Future Phase (Ngoài MVP)</w:t>
      </w:r>
    </w:p>
    <w:p w14:paraId="0C3E742E">
      <w:r>
        <w:t>• Payment / Subscription</w:t>
      </w:r>
    </w:p>
    <w:p w14:paraId="09E6473B">
      <w:r>
        <w:t>• Ranking / Leaderboard</w:t>
      </w:r>
    </w:p>
    <w:p w14:paraId="2951E3DC">
      <w:pPr>
        <w:rPr>
          <w:rFonts w:hint="default"/>
          <w:lang w:val="en-US"/>
        </w:rPr>
      </w:pPr>
      <w:r>
        <w:t>• Mobile app native</w:t>
      </w:r>
      <w:r>
        <w:rPr>
          <w:rFonts w:hint="default"/>
          <w:lang w:val="en-US"/>
        </w:rPr>
        <w:t xml:space="preserve"> (cái này căng :&gt;&gt;&gt;)</w:t>
      </w:r>
    </w:p>
    <w:p w14:paraId="01771B82">
      <w:pPr>
        <w:rPr>
          <w:rFonts w:hint="default"/>
          <w:lang w:val="en-US"/>
        </w:rPr>
      </w:pPr>
      <w:r>
        <w:t>• AI recommendation / personalization</w:t>
      </w:r>
      <w:r>
        <w:rPr>
          <w:rFonts w:hint="default"/>
          <w:lang w:val="en-US"/>
        </w:rPr>
        <w:t xml:space="preserve"> (cái này căng nốt :&gt;&gt;&gt;)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AEDFAB1"/>
    <w:rsid w:val="BDB3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Thắng Lợi Trần</cp:lastModifiedBy>
  <dcterms:modified xsi:type="dcterms:W3CDTF">2026-02-07T17:06:22Z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0D3CE80F8DCE27488A0E876962B787C2_42</vt:lpwstr>
  </property>
</Properties>
</file>